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93D25">
      <w:pPr>
        <w:jc w:val="center"/>
        <w:rPr>
          <w:rFonts w:ascii="Arial" w:hAnsi="Arial" w:eastAsia="Arial"/>
          <w:b/>
          <w:color w:val="1F4E79"/>
          <w:sz w:val="60"/>
        </w:rPr>
      </w:pPr>
      <w:r>
        <w:rPr>
          <w:rFonts w:ascii="Arial" w:hAnsi="Arial" w:eastAsia="Arial"/>
          <w:b/>
          <w:color w:val="1F4E79"/>
          <w:sz w:val="60"/>
          <w:lang w:val="en-US" w:eastAsia="zh-CN"/>
        </w:rPr>
        <w:t>StayThread</w:t>
      </w:r>
    </w:p>
    <w:p w14:paraId="2783A04A">
      <w:pPr>
        <w:jc w:val="center"/>
      </w:pPr>
      <w:r>
        <w:rPr>
          <w:rFonts w:ascii="Arial" w:hAnsi="Arial"/>
          <w:color w:val="595959"/>
          <w:sz w:val="30"/>
        </w:rPr>
        <w:t>Product Requirements Document and Detailed Requirements Specification</w:t>
      </w:r>
    </w:p>
    <w:p w14:paraId="7594A10E">
      <w:pPr>
        <w:jc w:val="center"/>
      </w:pPr>
      <w:r>
        <w:rPr>
          <w:rFonts w:ascii="Arial" w:hAnsi="Arial"/>
          <w:i/>
          <w:color w:val="595959"/>
          <w:sz w:val="24"/>
        </w:rPr>
        <w:t>A personalized long-term action training and goal companion system</w:t>
      </w:r>
    </w:p>
    <w:p w14:paraId="6B5BAED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7703"/>
      </w:tblGrid>
      <w:tr w14:paraId="45BD1636">
        <w:trPr>
          <w:jc w:val="center"/>
        </w:trPr>
        <w:tc>
          <w:tcPr>
            <w:tcW w:w="2592" w:type="dxa"/>
            <w:shd w:val="clear" w:color="auto" w:fill="D9EAF7"/>
            <w:tcMar>
              <w:top w:w="80" w:type="dxa"/>
              <w:left w:w="80" w:type="dxa"/>
              <w:bottom w:w="80" w:type="dxa"/>
              <w:right w:w="80" w:type="dxa"/>
            </w:tcMar>
            <w:vAlign w:val="top"/>
          </w:tcPr>
          <w:p w14:paraId="15BF9B9F">
            <w:pPr>
              <w:spacing w:after="20" w:line="240" w:lineRule="auto"/>
            </w:pPr>
            <w:r>
              <w:rPr>
                <w:rFonts w:ascii="Arial" w:hAnsi="Arial" w:eastAsia="Arial"/>
                <w:b/>
                <w:color w:val="1F4E79"/>
                <w:sz w:val="17"/>
              </w:rPr>
              <w:t>Field</w:t>
            </w:r>
          </w:p>
        </w:tc>
        <w:tc>
          <w:tcPr>
            <w:tcW w:w="7920" w:type="dxa"/>
            <w:shd w:val="clear" w:color="auto" w:fill="D9EAF7"/>
            <w:tcMar>
              <w:top w:w="80" w:type="dxa"/>
              <w:left w:w="80" w:type="dxa"/>
              <w:bottom w:w="80" w:type="dxa"/>
              <w:right w:w="80" w:type="dxa"/>
            </w:tcMar>
            <w:vAlign w:val="top"/>
          </w:tcPr>
          <w:p w14:paraId="241DF345">
            <w:pPr>
              <w:spacing w:after="20" w:line="240" w:lineRule="auto"/>
            </w:pPr>
            <w:r>
              <w:rPr>
                <w:rFonts w:ascii="Arial" w:hAnsi="Arial" w:eastAsia="Arial"/>
                <w:b/>
                <w:color w:val="1F4E79"/>
                <w:sz w:val="17"/>
              </w:rPr>
              <w:t>Value</w:t>
            </w:r>
          </w:p>
        </w:tc>
      </w:tr>
      <w:tr w14:paraId="6418E470">
        <w:trPr>
          <w:jc w:val="center"/>
        </w:trPr>
        <w:tc>
          <w:tcPr>
            <w:tcW w:w="2592" w:type="dxa"/>
            <w:tcMar>
              <w:top w:w="80" w:type="dxa"/>
              <w:left w:w="80" w:type="dxa"/>
              <w:bottom w:w="80" w:type="dxa"/>
              <w:right w:w="80" w:type="dxa"/>
            </w:tcMar>
            <w:vAlign w:val="top"/>
          </w:tcPr>
          <w:p w14:paraId="006A511D">
            <w:pPr>
              <w:spacing w:after="20" w:line="240" w:lineRule="auto"/>
            </w:pPr>
            <w:r>
              <w:rPr>
                <w:rFonts w:ascii="Arial" w:hAnsi="Arial" w:eastAsia="Arial"/>
                <w:b w:val="0"/>
                <w:sz w:val="16"/>
              </w:rPr>
              <w:t>Document version</w:t>
            </w:r>
          </w:p>
        </w:tc>
        <w:tc>
          <w:tcPr>
            <w:tcW w:w="7920" w:type="dxa"/>
            <w:tcMar>
              <w:top w:w="80" w:type="dxa"/>
              <w:left w:w="80" w:type="dxa"/>
              <w:bottom w:w="80" w:type="dxa"/>
              <w:right w:w="80" w:type="dxa"/>
            </w:tcMar>
            <w:vAlign w:val="top"/>
          </w:tcPr>
          <w:p w14:paraId="3304C273">
            <w:pPr>
              <w:spacing w:after="20" w:line="240" w:lineRule="auto"/>
            </w:pPr>
            <w:r>
              <w:rPr>
                <w:rFonts w:ascii="Arial" w:hAnsi="Arial" w:eastAsia="Arial"/>
                <w:b w:val="0"/>
                <w:sz w:val="16"/>
              </w:rPr>
              <w:t>v0.4</w:t>
            </w:r>
          </w:p>
        </w:tc>
      </w:tr>
      <w:tr w14:paraId="0D6A497F">
        <w:trPr>
          <w:jc w:val="center"/>
        </w:trPr>
        <w:tc>
          <w:tcPr>
            <w:tcW w:w="2592" w:type="dxa"/>
            <w:tcMar>
              <w:top w:w="80" w:type="dxa"/>
              <w:left w:w="80" w:type="dxa"/>
              <w:bottom w:w="80" w:type="dxa"/>
              <w:right w:w="80" w:type="dxa"/>
            </w:tcMar>
            <w:vAlign w:val="top"/>
          </w:tcPr>
          <w:p w14:paraId="297E23A2">
            <w:pPr>
              <w:spacing w:after="20" w:line="240" w:lineRule="auto"/>
            </w:pPr>
            <w:r>
              <w:rPr>
                <w:rFonts w:ascii="Arial" w:hAnsi="Arial" w:eastAsia="Arial"/>
                <w:b w:val="0"/>
                <w:sz w:val="16"/>
              </w:rPr>
              <w:t>Language</w:t>
            </w:r>
          </w:p>
        </w:tc>
        <w:tc>
          <w:tcPr>
            <w:tcW w:w="7920" w:type="dxa"/>
            <w:tcMar>
              <w:top w:w="80" w:type="dxa"/>
              <w:left w:w="80" w:type="dxa"/>
              <w:bottom w:w="80" w:type="dxa"/>
              <w:right w:w="80" w:type="dxa"/>
            </w:tcMar>
            <w:vAlign w:val="top"/>
          </w:tcPr>
          <w:p w14:paraId="0BCDB993">
            <w:pPr>
              <w:spacing w:after="20" w:line="240" w:lineRule="auto"/>
            </w:pPr>
            <w:r>
              <w:rPr>
                <w:rFonts w:ascii="Arial" w:hAnsi="Arial" w:eastAsia="Arial"/>
                <w:b w:val="0"/>
                <w:sz w:val="16"/>
              </w:rPr>
              <w:t>American English</w:t>
            </w:r>
          </w:p>
        </w:tc>
      </w:tr>
      <w:tr w14:paraId="40461475">
        <w:trPr>
          <w:jc w:val="center"/>
        </w:trPr>
        <w:tc>
          <w:tcPr>
            <w:tcW w:w="2592" w:type="dxa"/>
            <w:tcMar>
              <w:top w:w="80" w:type="dxa"/>
              <w:left w:w="80" w:type="dxa"/>
              <w:bottom w:w="80" w:type="dxa"/>
              <w:right w:w="80" w:type="dxa"/>
            </w:tcMar>
            <w:vAlign w:val="top"/>
          </w:tcPr>
          <w:p w14:paraId="119B90BF">
            <w:pPr>
              <w:spacing w:after="20" w:line="240" w:lineRule="auto"/>
            </w:pPr>
            <w:r>
              <w:rPr>
                <w:rFonts w:ascii="Arial" w:hAnsi="Arial" w:eastAsia="Arial"/>
                <w:b w:val="0"/>
                <w:sz w:val="16"/>
              </w:rPr>
              <w:t>Working product name</w:t>
            </w:r>
          </w:p>
        </w:tc>
        <w:tc>
          <w:tcPr>
            <w:tcW w:w="7920" w:type="dxa"/>
            <w:tcMar>
              <w:top w:w="80" w:type="dxa"/>
              <w:left w:w="80" w:type="dxa"/>
              <w:bottom w:w="80" w:type="dxa"/>
              <w:right w:w="80" w:type="dxa"/>
            </w:tcMar>
            <w:vAlign w:val="top"/>
          </w:tcPr>
          <w:p w14:paraId="74BAB42B">
            <w:pPr>
              <w:keepNext w:val="0"/>
              <w:keepLines w:val="0"/>
              <w:widowControl/>
              <w:suppressLineNumbers w:val="0"/>
              <w:jc w:val="left"/>
            </w:pPr>
            <w:r>
              <w:rPr>
                <w:rFonts w:ascii="宋体" w:hAnsi="宋体" w:eastAsia="宋体" w:cs="宋体"/>
                <w:kern w:val="0"/>
                <w:sz w:val="24"/>
                <w:szCs w:val="24"/>
                <w:lang w:val="en-US" w:eastAsia="zh-CN" w:bidi="ar"/>
              </w:rPr>
              <w:t>StayThread</w:t>
            </w:r>
          </w:p>
        </w:tc>
      </w:tr>
      <w:tr w14:paraId="15DECF86">
        <w:trPr>
          <w:jc w:val="center"/>
        </w:trPr>
        <w:tc>
          <w:tcPr>
            <w:tcW w:w="2592" w:type="dxa"/>
            <w:tcMar>
              <w:top w:w="80" w:type="dxa"/>
              <w:left w:w="80" w:type="dxa"/>
              <w:bottom w:w="80" w:type="dxa"/>
              <w:right w:w="80" w:type="dxa"/>
            </w:tcMar>
            <w:vAlign w:val="top"/>
          </w:tcPr>
          <w:p w14:paraId="59068A26">
            <w:pPr>
              <w:spacing w:after="20" w:line="240" w:lineRule="auto"/>
            </w:pPr>
            <w:r>
              <w:rPr>
                <w:rFonts w:ascii="Arial" w:hAnsi="Arial" w:eastAsia="Arial"/>
                <w:b w:val="0"/>
                <w:sz w:val="16"/>
              </w:rPr>
              <w:t>Core product thesis</w:t>
            </w:r>
          </w:p>
        </w:tc>
        <w:tc>
          <w:tcPr>
            <w:tcW w:w="7920" w:type="dxa"/>
            <w:tcMar>
              <w:top w:w="80" w:type="dxa"/>
              <w:left w:w="80" w:type="dxa"/>
              <w:bottom w:w="80" w:type="dxa"/>
              <w:right w:w="80" w:type="dxa"/>
            </w:tcMar>
            <w:vAlign w:val="top"/>
          </w:tcPr>
          <w:p w14:paraId="104C5AC3">
            <w:pPr>
              <w:spacing w:after="20" w:line="240" w:lineRule="auto"/>
            </w:pPr>
            <w:r>
              <w:rPr>
                <w:rFonts w:ascii="Arial" w:hAnsi="Arial" w:eastAsia="Arial"/>
                <w:b w:val="0"/>
                <w:sz w:val="16"/>
              </w:rPr>
              <w:t>Assess the user, prescribe the right training depth, and help the user keep long-term goals from breaking.</w:t>
            </w:r>
          </w:p>
        </w:tc>
      </w:tr>
      <w:tr w14:paraId="2B78AE69">
        <w:trPr>
          <w:jc w:val="center"/>
        </w:trPr>
        <w:tc>
          <w:tcPr>
            <w:tcW w:w="2592" w:type="dxa"/>
            <w:tcMar>
              <w:top w:w="80" w:type="dxa"/>
              <w:left w:w="80" w:type="dxa"/>
              <w:bottom w:w="80" w:type="dxa"/>
              <w:right w:w="80" w:type="dxa"/>
            </w:tcMar>
            <w:vAlign w:val="top"/>
          </w:tcPr>
          <w:p w14:paraId="5E4B2944">
            <w:pPr>
              <w:spacing w:after="20" w:line="240" w:lineRule="auto"/>
            </w:pPr>
            <w:r>
              <w:rPr>
                <w:rFonts w:ascii="Arial" w:hAnsi="Arial" w:eastAsia="Arial"/>
                <w:b w:val="0"/>
                <w:sz w:val="16"/>
              </w:rPr>
              <w:t>MVP focus</w:t>
            </w:r>
          </w:p>
        </w:tc>
        <w:tc>
          <w:tcPr>
            <w:tcW w:w="7920" w:type="dxa"/>
            <w:tcMar>
              <w:top w:w="80" w:type="dxa"/>
              <w:left w:w="80" w:type="dxa"/>
              <w:bottom w:w="80" w:type="dxa"/>
              <w:right w:w="80" w:type="dxa"/>
            </w:tcMar>
            <w:vAlign w:val="top"/>
          </w:tcPr>
          <w:p w14:paraId="576C354F">
            <w:pPr>
              <w:spacing w:after="20" w:line="240" w:lineRule="auto"/>
            </w:pPr>
            <w:r>
              <w:rPr>
                <w:rFonts w:ascii="Arial" w:hAnsi="Arial" w:eastAsia="Arial"/>
                <w:b w:val="0"/>
                <w:sz w:val="16"/>
              </w:rPr>
              <w:t>Assessment system, foundational training, and category-based long-term goal companion.</w:t>
            </w:r>
          </w:p>
        </w:tc>
      </w:tr>
      <w:tr w14:paraId="5B029EE3">
        <w:trPr>
          <w:jc w:val="center"/>
        </w:trPr>
        <w:tc>
          <w:tcPr>
            <w:tcW w:w="2592" w:type="dxa"/>
            <w:tcMar>
              <w:top w:w="80" w:type="dxa"/>
              <w:left w:w="80" w:type="dxa"/>
              <w:bottom w:w="80" w:type="dxa"/>
              <w:right w:w="80" w:type="dxa"/>
            </w:tcMar>
            <w:vAlign w:val="top"/>
          </w:tcPr>
          <w:p w14:paraId="2527D0C9">
            <w:pPr>
              <w:spacing w:after="20" w:line="240" w:lineRule="auto"/>
            </w:pPr>
            <w:r>
              <w:rPr>
                <w:rFonts w:ascii="Arial" w:hAnsi="Arial" w:eastAsia="Arial"/>
                <w:b w:val="0"/>
                <w:sz w:val="16"/>
              </w:rPr>
              <w:t>Updated design principle</w:t>
            </w:r>
          </w:p>
        </w:tc>
        <w:tc>
          <w:tcPr>
            <w:tcW w:w="7920" w:type="dxa"/>
            <w:tcMar>
              <w:top w:w="80" w:type="dxa"/>
              <w:left w:w="80" w:type="dxa"/>
              <w:bottom w:w="80" w:type="dxa"/>
              <w:right w:w="80" w:type="dxa"/>
            </w:tcMar>
            <w:vAlign w:val="top"/>
          </w:tcPr>
          <w:p w14:paraId="5148AE2E">
            <w:pPr>
              <w:spacing w:after="20" w:line="240" w:lineRule="auto"/>
            </w:pPr>
            <w:r>
              <w:rPr>
                <w:rFonts w:ascii="Arial" w:hAnsi="Arial" w:eastAsia="Arial"/>
                <w:b w:val="0"/>
                <w:sz w:val="16"/>
              </w:rPr>
              <w:t>Reduce low-value instant-reward loops and move reward feedback toward long-term goals.</w:t>
            </w:r>
          </w:p>
        </w:tc>
      </w:tr>
      <w:tr w14:paraId="21776871">
        <w:trPr>
          <w:jc w:val="center"/>
        </w:trPr>
        <w:tc>
          <w:tcPr>
            <w:tcW w:w="2592" w:type="dxa"/>
            <w:tcMar>
              <w:top w:w="80" w:type="dxa"/>
              <w:left w:w="80" w:type="dxa"/>
              <w:bottom w:w="80" w:type="dxa"/>
              <w:right w:w="80" w:type="dxa"/>
            </w:tcMar>
            <w:vAlign w:val="top"/>
          </w:tcPr>
          <w:p w14:paraId="0BA998AF">
            <w:pPr>
              <w:spacing w:after="20" w:line="240" w:lineRule="auto"/>
            </w:pPr>
            <w:r>
              <w:rPr>
                <w:rFonts w:ascii="Arial" w:hAnsi="Arial" w:eastAsia="Arial"/>
                <w:b w:val="0"/>
                <w:sz w:val="16"/>
              </w:rPr>
              <w:t>Date</w:t>
            </w:r>
          </w:p>
        </w:tc>
        <w:tc>
          <w:tcPr>
            <w:tcW w:w="7920" w:type="dxa"/>
            <w:tcMar>
              <w:top w:w="80" w:type="dxa"/>
              <w:left w:w="80" w:type="dxa"/>
              <w:bottom w:w="80" w:type="dxa"/>
              <w:right w:w="80" w:type="dxa"/>
            </w:tcMar>
            <w:vAlign w:val="top"/>
          </w:tcPr>
          <w:p w14:paraId="32E58C7A">
            <w:pPr>
              <w:spacing w:after="20" w:line="240" w:lineRule="auto"/>
            </w:pPr>
            <w:r>
              <w:rPr>
                <w:rFonts w:ascii="Arial" w:hAnsi="Arial" w:eastAsia="Arial"/>
                <w:b w:val="0"/>
                <w:sz w:val="16"/>
              </w:rPr>
              <w:t>May 26, 2026</w:t>
            </w:r>
          </w:p>
        </w:tc>
      </w:tr>
    </w:tbl>
    <w:p w14:paraId="4EBD1674">
      <w:pPr>
        <w:pStyle w:val="165"/>
      </w:pPr>
    </w:p>
    <w:tbl>
      <w:tblPr>
        <w:tblStyle w:val="32"/>
        <w:tblW w:w="0" w:type="auto"/>
        <w:jc w:val="center"/>
        <w:tblLayout w:type="autofit"/>
        <w:tblCellMar>
          <w:top w:w="0" w:type="dxa"/>
          <w:left w:w="108" w:type="dxa"/>
          <w:bottom w:w="0" w:type="dxa"/>
          <w:right w:w="108" w:type="dxa"/>
        </w:tblCellMar>
      </w:tblPr>
      <w:tblGrid>
        <w:gridCol w:w="10080"/>
      </w:tblGrid>
      <w:tr w14:paraId="72D9B68B">
        <w:trPr>
          <w:jc w:val="center"/>
        </w:trPr>
        <w:tc>
          <w:tcPr>
            <w:tcW w:w="10080" w:type="dxa"/>
            <w:shd w:val="clear" w:color="auto" w:fill="E2F0D9"/>
            <w:tcMar>
              <w:top w:w="80" w:type="dxa"/>
              <w:left w:w="80" w:type="dxa"/>
              <w:bottom w:w="80" w:type="dxa"/>
              <w:right w:w="80" w:type="dxa"/>
            </w:tcMar>
          </w:tcPr>
          <w:p w14:paraId="3B36AA8C">
            <w:pPr>
              <w:spacing w:after="20" w:line="240" w:lineRule="auto"/>
            </w:pPr>
            <w:r>
              <w:rPr>
                <w:rFonts w:ascii="Arial" w:hAnsi="Arial"/>
                <w:b/>
                <w:color w:val="1F4E79"/>
                <w:sz w:val="19"/>
              </w:rPr>
              <w:t>Product mantra</w:t>
            </w:r>
          </w:p>
          <w:p w14:paraId="2E0E6CFD">
            <w:pPr>
              <w:spacing w:after="20" w:line="240" w:lineRule="auto"/>
            </w:pPr>
            <w:r>
              <w:rPr>
                <w:rFonts w:ascii="Arial" w:hAnsi="Arial"/>
                <w:sz w:val="18"/>
              </w:rPr>
              <w:t>Do not require users to be perfect every day. Help them avoid breaking the chain, return from distraction, and accumulate meaningful progress.</w:t>
            </w:r>
          </w:p>
        </w:tc>
      </w:tr>
    </w:tbl>
    <w:p w14:paraId="502C5974">
      <w:pPr>
        <w:pStyle w:val="165"/>
      </w:pPr>
    </w:p>
    <w:p w14:paraId="60238C5C">
      <w:r>
        <w:br w:type="page"/>
      </w:r>
    </w:p>
    <w:p w14:paraId="7D993308">
      <w:pPr>
        <w:pStyle w:val="3"/>
      </w:pPr>
      <w:r>
        <w:t>Table of Contents</w:t>
      </w:r>
    </w:p>
    <w:p w14:paraId="0A9306DF">
      <w:pPr>
        <w:pStyle w:val="16"/>
        <w:spacing w:after="40"/>
      </w:pPr>
      <w:r>
        <w:rPr>
          <w:rFonts w:ascii="Arial" w:hAnsi="Arial"/>
          <w:sz w:val="18"/>
        </w:rPr>
        <w:t>1. Executive Summary</w:t>
      </w:r>
    </w:p>
    <w:p w14:paraId="4712B165">
      <w:pPr>
        <w:pStyle w:val="16"/>
        <w:spacing w:after="40"/>
      </w:pPr>
      <w:r>
        <w:rPr>
          <w:rFonts w:ascii="Arial" w:hAnsi="Arial"/>
          <w:sz w:val="18"/>
        </w:rPr>
        <w:t>2. Product Strategy and Positioning</w:t>
      </w:r>
    </w:p>
    <w:p w14:paraId="33DF1C01">
      <w:pPr>
        <w:pStyle w:val="16"/>
        <w:spacing w:after="40"/>
      </w:pPr>
      <w:r>
        <w:rPr>
          <w:rFonts w:ascii="Arial" w:hAnsi="Arial"/>
          <w:sz w:val="18"/>
        </w:rPr>
        <w:t>3. Problem Definition</w:t>
      </w:r>
    </w:p>
    <w:p w14:paraId="3F235EEB">
      <w:pPr>
        <w:pStyle w:val="16"/>
        <w:spacing w:after="40"/>
      </w:pPr>
      <w:r>
        <w:rPr>
          <w:rFonts w:ascii="Arial" w:hAnsi="Arial"/>
          <w:sz w:val="18"/>
        </w:rPr>
        <w:t>4. Target Users and Jobs To Be Done</w:t>
      </w:r>
    </w:p>
    <w:p w14:paraId="63C2ED6F">
      <w:pPr>
        <w:pStyle w:val="16"/>
        <w:spacing w:after="40"/>
      </w:pPr>
      <w:r>
        <w:rPr>
          <w:rFonts w:ascii="Arial" w:hAnsi="Arial"/>
          <w:sz w:val="18"/>
        </w:rPr>
        <w:t>5. Product Principles</w:t>
      </w:r>
    </w:p>
    <w:p w14:paraId="06E4256C">
      <w:pPr>
        <w:pStyle w:val="16"/>
        <w:spacing w:after="40"/>
      </w:pPr>
      <w:r>
        <w:rPr>
          <w:rFonts w:ascii="Arial" w:hAnsi="Arial"/>
          <w:sz w:val="18"/>
        </w:rPr>
        <w:t>6. MVP Scope and Release Boundaries</w:t>
      </w:r>
    </w:p>
    <w:p w14:paraId="6B53EAF7">
      <w:pPr>
        <w:pStyle w:val="16"/>
        <w:spacing w:after="40"/>
      </w:pPr>
      <w:r>
        <w:rPr>
          <w:rFonts w:ascii="Arial" w:hAnsi="Arial"/>
          <w:sz w:val="18"/>
        </w:rPr>
        <w:t>7. Core User Experience</w:t>
      </w:r>
    </w:p>
    <w:p w14:paraId="30E93387">
      <w:pPr>
        <w:pStyle w:val="16"/>
        <w:spacing w:after="40"/>
      </w:pPr>
      <w:r>
        <w:rPr>
          <w:rFonts w:ascii="Arial" w:hAnsi="Arial"/>
          <w:sz w:val="18"/>
        </w:rPr>
        <w:t>8. Assessment System</w:t>
      </w:r>
    </w:p>
    <w:p w14:paraId="0AADD41E">
      <w:pPr>
        <w:pStyle w:val="16"/>
        <w:spacing w:after="40"/>
      </w:pPr>
      <w:r>
        <w:rPr>
          <w:rFonts w:ascii="Arial" w:hAnsi="Arial"/>
          <w:sz w:val="18"/>
        </w:rPr>
        <w:t>9. Training Prescription Engine</w:t>
      </w:r>
    </w:p>
    <w:p w14:paraId="348524CB">
      <w:pPr>
        <w:pStyle w:val="16"/>
        <w:spacing w:after="40"/>
      </w:pPr>
      <w:r>
        <w:rPr>
          <w:rFonts w:ascii="Arial" w:hAnsi="Arial"/>
          <w:sz w:val="18"/>
        </w:rPr>
        <w:t>10. Personal Profile and Constraint System</w:t>
      </w:r>
    </w:p>
    <w:p w14:paraId="0350C29C">
      <w:pPr>
        <w:pStyle w:val="16"/>
        <w:spacing w:after="40"/>
      </w:pPr>
      <w:r>
        <w:rPr>
          <w:rFonts w:ascii="Arial" w:hAnsi="Arial"/>
          <w:sz w:val="18"/>
        </w:rPr>
        <w:t>11. Foundational Training Modules</w:t>
      </w:r>
    </w:p>
    <w:p w14:paraId="15562528">
      <w:pPr>
        <w:pStyle w:val="16"/>
        <w:spacing w:after="40"/>
      </w:pPr>
      <w:r>
        <w:rPr>
          <w:rFonts w:ascii="Arial" w:hAnsi="Arial"/>
          <w:sz w:val="18"/>
        </w:rPr>
        <w:t>12. Category-Based Long-Term Goal Companion</w:t>
      </w:r>
    </w:p>
    <w:p w14:paraId="63BBFC17">
      <w:pPr>
        <w:pStyle w:val="16"/>
        <w:spacing w:after="40"/>
      </w:pPr>
      <w:r>
        <w:rPr>
          <w:rFonts w:ascii="Arial" w:hAnsi="Arial"/>
          <w:sz w:val="18"/>
        </w:rPr>
        <w:t>13. Daily Tasks, Progress, and Reviews</w:t>
      </w:r>
    </w:p>
    <w:p w14:paraId="005645BB">
      <w:pPr>
        <w:pStyle w:val="16"/>
        <w:spacing w:after="40"/>
      </w:pPr>
      <w:r>
        <w:rPr>
          <w:rFonts w:ascii="Arial" w:hAnsi="Arial"/>
          <w:sz w:val="18"/>
        </w:rPr>
        <w:t>14. Reward Design and Attention Philosophy</w:t>
      </w:r>
    </w:p>
    <w:p w14:paraId="29C3F9E8">
      <w:pPr>
        <w:pStyle w:val="16"/>
        <w:spacing w:after="40"/>
      </w:pPr>
      <w:r>
        <w:rPr>
          <w:rFonts w:ascii="Arial" w:hAnsi="Arial"/>
          <w:sz w:val="18"/>
        </w:rPr>
        <w:t>15. AI Coach Requirements</w:t>
      </w:r>
    </w:p>
    <w:p w14:paraId="46580F07">
      <w:pPr>
        <w:pStyle w:val="16"/>
        <w:spacing w:after="40"/>
      </w:pPr>
      <w:r>
        <w:rPr>
          <w:rFonts w:ascii="Arial" w:hAnsi="Arial"/>
          <w:sz w:val="18"/>
        </w:rPr>
        <w:t>16. Data Model</w:t>
      </w:r>
    </w:p>
    <w:p w14:paraId="3E53631B">
      <w:pPr>
        <w:pStyle w:val="16"/>
        <w:spacing w:after="40"/>
      </w:pPr>
      <w:r>
        <w:rPr>
          <w:rFonts w:ascii="Arial" w:hAnsi="Arial"/>
          <w:sz w:val="18"/>
        </w:rPr>
        <w:t>17. API and Integration Requirements</w:t>
      </w:r>
    </w:p>
    <w:p w14:paraId="58A487EA">
      <w:pPr>
        <w:pStyle w:val="16"/>
        <w:spacing w:after="40"/>
      </w:pPr>
      <w:r>
        <w:rPr>
          <w:rFonts w:ascii="Arial" w:hAnsi="Arial"/>
          <w:sz w:val="18"/>
        </w:rPr>
        <w:t>18. User Interface Requirements</w:t>
      </w:r>
    </w:p>
    <w:p w14:paraId="08A50080">
      <w:pPr>
        <w:pStyle w:val="16"/>
        <w:spacing w:after="40"/>
      </w:pPr>
      <w:r>
        <w:rPr>
          <w:rFonts w:ascii="Arial" w:hAnsi="Arial"/>
          <w:sz w:val="18"/>
        </w:rPr>
        <w:t>19. Privacy, Safety, and Compliance Notes</w:t>
      </w:r>
    </w:p>
    <w:p w14:paraId="2C8D91B3">
      <w:pPr>
        <w:pStyle w:val="16"/>
        <w:spacing w:after="40"/>
      </w:pPr>
      <w:r>
        <w:rPr>
          <w:rFonts w:ascii="Arial" w:hAnsi="Arial"/>
          <w:sz w:val="18"/>
        </w:rPr>
        <w:t>20. Analytics, Metrics, and Experiments</w:t>
      </w:r>
    </w:p>
    <w:p w14:paraId="634E8AF9">
      <w:pPr>
        <w:pStyle w:val="16"/>
        <w:spacing w:after="40"/>
      </w:pPr>
      <w:r>
        <w:rPr>
          <w:rFonts w:ascii="Arial" w:hAnsi="Arial"/>
          <w:sz w:val="18"/>
        </w:rPr>
        <w:t>21. Acceptance Criteria</w:t>
      </w:r>
    </w:p>
    <w:p w14:paraId="0C994C42">
      <w:pPr>
        <w:pStyle w:val="16"/>
        <w:spacing w:after="40"/>
      </w:pPr>
      <w:r>
        <w:rPr>
          <w:rFonts w:ascii="Arial" w:hAnsi="Arial"/>
          <w:sz w:val="18"/>
        </w:rPr>
        <w:t>22. Development Plan</w:t>
      </w:r>
    </w:p>
    <w:p w14:paraId="59AEE4A8">
      <w:pPr>
        <w:pStyle w:val="16"/>
        <w:spacing w:after="40"/>
      </w:pPr>
      <w:r>
        <w:rPr>
          <w:rFonts w:ascii="Arial" w:hAnsi="Arial"/>
          <w:sz w:val="18"/>
        </w:rPr>
        <w:t>Appendices</w:t>
      </w:r>
    </w:p>
    <w:p w14:paraId="283BE7D1">
      <w:r>
        <w:br w:type="page"/>
      </w:r>
    </w:p>
    <w:p w14:paraId="7EEC0316">
      <w:pPr>
        <w:pStyle w:val="3"/>
      </w:pPr>
      <w:r>
        <w:t>1. Executive Summary</w:t>
      </w:r>
    </w:p>
    <w:p w14:paraId="5C9A91E0">
      <w:r>
        <w:rPr>
          <w:rFonts w:hint="eastAsia" w:eastAsia="宋体"/>
          <w:lang w:eastAsia="zh-CN"/>
        </w:rPr>
        <w:t>StayThread</w:t>
      </w:r>
      <w:r>
        <w:t xml:space="preserve"> is a personalized long-term action training and goal companion product. It helps users who struggle to sustain slow-feedback goals because their attention and reward systems are constantly pulled toward high-stimulation, instant-reward activities such as short videos, social media feeds, web novels, short dramas, and endless information streams.</w:t>
      </w:r>
      <w:bookmarkStart w:id="0" w:name="_GoBack"/>
      <w:bookmarkEnd w:id="0"/>
    </w:p>
    <w:p w14:paraId="081D8C0A">
      <w:r>
        <w:t>The first version should focus on three product capabilities:</w:t>
      </w:r>
    </w:p>
    <w:p w14:paraId="4F4933A2">
      <w:pPr>
        <w:pStyle w:val="14"/>
        <w:spacing w:after="40"/>
      </w:pPr>
      <w:r>
        <w:rPr>
          <w:sz w:val="18"/>
        </w:rPr>
        <w:t>Assessment: determine the user's current long-term action profile and identify the main bottlenecks.</w:t>
      </w:r>
    </w:p>
    <w:p w14:paraId="171E8311">
      <w:pPr>
        <w:pStyle w:val="14"/>
        <w:spacing w:after="40"/>
      </w:pPr>
      <w:r>
        <w:rPr>
          <w:sz w:val="18"/>
        </w:rPr>
        <w:t>Foundational training: provide reading, movement, writing, and daily review routines that train low-stimulation, long-term action ability.</w:t>
      </w:r>
    </w:p>
    <w:p w14:paraId="4680EBAA">
      <w:pPr>
        <w:pStyle w:val="14"/>
        <w:spacing w:after="40"/>
      </w:pPr>
      <w:r>
        <w:rPr>
          <w:sz w:val="18"/>
        </w:rPr>
        <w:t>Category-based goal companion: decompose long-term goals using domain-specific templates so daily tasks are more professional and more realistic.</w:t>
      </w:r>
    </w:p>
    <w:tbl>
      <w:tblPr>
        <w:tblStyle w:val="32"/>
        <w:tblW w:w="0" w:type="auto"/>
        <w:jc w:val="center"/>
        <w:tblLayout w:type="autofit"/>
        <w:tblCellMar>
          <w:top w:w="0" w:type="dxa"/>
          <w:left w:w="108" w:type="dxa"/>
          <w:bottom w:w="0" w:type="dxa"/>
          <w:right w:w="108" w:type="dxa"/>
        </w:tblCellMar>
      </w:tblPr>
      <w:tblGrid>
        <w:gridCol w:w="10080"/>
      </w:tblGrid>
      <w:tr w14:paraId="47527EDA">
        <w:trPr>
          <w:jc w:val="center"/>
        </w:trPr>
        <w:tc>
          <w:tcPr>
            <w:tcW w:w="10080" w:type="dxa"/>
            <w:shd w:val="clear" w:color="auto" w:fill="EAF2F8"/>
            <w:tcMar>
              <w:top w:w="80" w:type="dxa"/>
              <w:left w:w="80" w:type="dxa"/>
              <w:bottom w:w="80" w:type="dxa"/>
              <w:right w:w="80" w:type="dxa"/>
            </w:tcMar>
          </w:tcPr>
          <w:p w14:paraId="34027156">
            <w:pPr>
              <w:spacing w:after="20" w:line="240" w:lineRule="auto"/>
            </w:pPr>
            <w:r>
              <w:rPr>
                <w:rFonts w:ascii="Arial" w:hAnsi="Arial"/>
                <w:b/>
                <w:color w:val="1F4E79"/>
                <w:sz w:val="19"/>
              </w:rPr>
              <w:t>MVP hypothesis</w:t>
            </w:r>
          </w:p>
          <w:p w14:paraId="4C60DDE6">
            <w:pPr>
              <w:spacing w:after="20" w:line="240" w:lineRule="auto"/>
            </w:pPr>
            <w:r>
              <w:rPr>
                <w:rFonts w:ascii="Arial" w:hAnsi="Arial"/>
                <w:sz w:val="18"/>
              </w:rPr>
              <w:t>If a user receives a clear assessment, a personalized training prescription, and category-specific daily tasks with standard, easy, and minimum levels, the user will be more likely to maintain long-term progress without breaking the chain.</w:t>
            </w:r>
          </w:p>
        </w:tc>
      </w:tr>
    </w:tbl>
    <w:p w14:paraId="79B04B95">
      <w:pPr>
        <w:pStyle w:val="165"/>
      </w:pPr>
    </w:p>
    <w:p w14:paraId="65B730AA">
      <w:pPr>
        <w:pStyle w:val="3"/>
      </w:pPr>
      <w:r>
        <w:t>2. Product Strategy and Positioning</w:t>
      </w:r>
    </w:p>
    <w:p w14:paraId="44B53693">
      <w:pPr>
        <w:pStyle w:val="4"/>
      </w:pPr>
      <w:r>
        <w:t>2.1 One-Sentence Positioning</w:t>
      </w:r>
    </w:p>
    <w:p w14:paraId="74FA5FC6">
      <w:r>
        <w:rPr>
          <w:rFonts w:hint="eastAsia" w:eastAsia="宋体"/>
          <w:lang w:eastAsia="zh-CN"/>
        </w:rPr>
        <w:t>StayThread</w:t>
      </w:r>
      <w:r>
        <w:t xml:space="preserve"> is an AI-guided long-term action system that assesses a user's current state, recommends the right training depth, and turns slow-feedback goals into personalized daily actions.</w:t>
      </w:r>
    </w:p>
    <w:p w14:paraId="2CB5C84A">
      <w:pPr>
        <w:pStyle w:val="4"/>
      </w:pPr>
      <w:r>
        <w:t>2.2 What the Product Is</w:t>
      </w:r>
    </w:p>
    <w:p w14:paraId="03DDAE97">
      <w:pPr>
        <w:pStyle w:val="16"/>
        <w:spacing w:after="40"/>
      </w:pPr>
      <w:r>
        <w:rPr>
          <w:rFonts w:ascii="Arial" w:hAnsi="Arial"/>
          <w:sz w:val="18"/>
        </w:rPr>
        <w:t>A long-term action training system.</w:t>
      </w:r>
    </w:p>
    <w:p w14:paraId="2B1E6209">
      <w:pPr>
        <w:pStyle w:val="16"/>
        <w:spacing w:after="40"/>
      </w:pPr>
      <w:r>
        <w:rPr>
          <w:rFonts w:ascii="Arial" w:hAnsi="Arial"/>
          <w:sz w:val="18"/>
        </w:rPr>
        <w:t>A category-based goal decomposition tool.</w:t>
      </w:r>
    </w:p>
    <w:p w14:paraId="1C4ACD24">
      <w:pPr>
        <w:pStyle w:val="16"/>
        <w:spacing w:after="40"/>
      </w:pPr>
      <w:r>
        <w:rPr>
          <w:rFonts w:ascii="Arial" w:hAnsi="Arial"/>
          <w:sz w:val="18"/>
        </w:rPr>
        <w:t>A personalized AI companion for slow-feedback goals.</w:t>
      </w:r>
    </w:p>
    <w:p w14:paraId="0C912C3C">
      <w:pPr>
        <w:pStyle w:val="16"/>
        <w:spacing w:after="40"/>
      </w:pPr>
      <w:r>
        <w:rPr>
          <w:rFonts w:ascii="Arial" w:hAnsi="Arial"/>
          <w:sz w:val="18"/>
        </w:rPr>
        <w:t>A behavior design system focused on consistency, recovery, and meaningful progress.</w:t>
      </w:r>
    </w:p>
    <w:p w14:paraId="12F3F676">
      <w:pPr>
        <w:pStyle w:val="4"/>
      </w:pPr>
      <w:r>
        <w:t>2.3 What the Product Is Not</w:t>
      </w:r>
    </w:p>
    <w:p w14:paraId="41CB44E3">
      <w:pPr>
        <w:pStyle w:val="16"/>
        <w:spacing w:after="40"/>
      </w:pPr>
      <w:r>
        <w:rPr>
          <w:rFonts w:ascii="Arial" w:hAnsi="Arial"/>
          <w:sz w:val="18"/>
        </w:rPr>
        <w:t>Not a generic to-do list app.</w:t>
      </w:r>
    </w:p>
    <w:p w14:paraId="3248D27C">
      <w:pPr>
        <w:pStyle w:val="16"/>
        <w:spacing w:after="40"/>
      </w:pPr>
      <w:r>
        <w:rPr>
          <w:rFonts w:ascii="Arial" w:hAnsi="Arial"/>
          <w:sz w:val="18"/>
        </w:rPr>
        <w:t>Not only a habit tracker.</w:t>
      </w:r>
    </w:p>
    <w:p w14:paraId="0D1FDFC9">
      <w:pPr>
        <w:pStyle w:val="16"/>
        <w:spacing w:after="40"/>
      </w:pPr>
      <w:r>
        <w:rPr>
          <w:rFonts w:ascii="Arial" w:hAnsi="Arial"/>
          <w:sz w:val="18"/>
        </w:rPr>
        <w:t>Not a medical or psychological diagnostic product.</w:t>
      </w:r>
    </w:p>
    <w:p w14:paraId="057BD717">
      <w:pPr>
        <w:pStyle w:val="16"/>
        <w:spacing w:after="40"/>
      </w:pPr>
      <w:r>
        <w:rPr>
          <w:rFonts w:ascii="Arial" w:hAnsi="Arial"/>
          <w:sz w:val="18"/>
        </w:rPr>
        <w:t>Not a dopamine detox app.</w:t>
      </w:r>
    </w:p>
    <w:p w14:paraId="34723283">
      <w:pPr>
        <w:pStyle w:val="16"/>
        <w:spacing w:after="40"/>
      </w:pPr>
      <w:r>
        <w:rPr>
          <w:rFonts w:ascii="Arial" w:hAnsi="Arial"/>
          <w:sz w:val="18"/>
        </w:rPr>
        <w:t>Not a punishment-based self-discipline tool.</w:t>
      </w:r>
    </w:p>
    <w:p w14:paraId="300C9CE5">
      <w:pPr>
        <w:pStyle w:val="16"/>
        <w:spacing w:after="40"/>
      </w:pPr>
      <w:r>
        <w:rPr>
          <w:rFonts w:ascii="Arial" w:hAnsi="Arial"/>
          <w:sz w:val="18"/>
        </w:rPr>
        <w:t>Not a social leaderboard product in the MVP.</w:t>
      </w:r>
    </w:p>
    <w:p w14:paraId="2D494717">
      <w:pPr>
        <w:pStyle w:val="4"/>
      </w:pPr>
      <w:r>
        <w:t>2.4 Differentiation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0"/>
        <w:gridCol w:w="3727"/>
        <w:gridCol w:w="4423"/>
      </w:tblGrid>
      <w:tr w14:paraId="5E2A0327">
        <w:trPr>
          <w:jc w:val="center"/>
        </w:trPr>
        <w:tc>
          <w:tcPr>
            <w:tcW w:w="2160" w:type="dxa"/>
            <w:shd w:val="clear" w:color="auto" w:fill="D9EAF7"/>
            <w:tcMar>
              <w:top w:w="80" w:type="dxa"/>
              <w:left w:w="80" w:type="dxa"/>
              <w:bottom w:w="80" w:type="dxa"/>
              <w:right w:w="80" w:type="dxa"/>
            </w:tcMar>
            <w:vAlign w:val="top"/>
          </w:tcPr>
          <w:p w14:paraId="04D92739">
            <w:pPr>
              <w:spacing w:after="20" w:line="240" w:lineRule="auto"/>
            </w:pPr>
            <w:r>
              <w:rPr>
                <w:rFonts w:ascii="Arial" w:hAnsi="Arial" w:eastAsia="Arial"/>
                <w:b/>
                <w:color w:val="1F4E79"/>
                <w:sz w:val="17"/>
              </w:rPr>
              <w:t>Common tool type</w:t>
            </w:r>
          </w:p>
        </w:tc>
        <w:tc>
          <w:tcPr>
            <w:tcW w:w="3888" w:type="dxa"/>
            <w:shd w:val="clear" w:color="auto" w:fill="D9EAF7"/>
            <w:tcMar>
              <w:top w:w="80" w:type="dxa"/>
              <w:left w:w="80" w:type="dxa"/>
              <w:bottom w:w="80" w:type="dxa"/>
              <w:right w:w="80" w:type="dxa"/>
            </w:tcMar>
            <w:vAlign w:val="top"/>
          </w:tcPr>
          <w:p w14:paraId="75ADA4FF">
            <w:pPr>
              <w:spacing w:after="20" w:line="240" w:lineRule="auto"/>
            </w:pPr>
            <w:r>
              <w:rPr>
                <w:rFonts w:ascii="Arial" w:hAnsi="Arial" w:eastAsia="Arial"/>
                <w:b/>
                <w:color w:val="1F4E79"/>
                <w:sz w:val="17"/>
              </w:rPr>
              <w:t>Typical limitation</w:t>
            </w:r>
          </w:p>
        </w:tc>
        <w:tc>
          <w:tcPr>
            <w:tcW w:w="4608" w:type="dxa"/>
            <w:shd w:val="clear" w:color="auto" w:fill="D9EAF7"/>
            <w:tcMar>
              <w:top w:w="80" w:type="dxa"/>
              <w:left w:w="80" w:type="dxa"/>
              <w:bottom w:w="80" w:type="dxa"/>
              <w:right w:w="80" w:type="dxa"/>
            </w:tcMar>
            <w:vAlign w:val="top"/>
          </w:tcPr>
          <w:p w14:paraId="1C0E23AC">
            <w:pPr>
              <w:spacing w:after="20" w:line="240" w:lineRule="auto"/>
            </w:pPr>
            <w:r>
              <w:rPr>
                <w:rFonts w:hint="eastAsia" w:eastAsia="宋体"/>
                <w:b/>
                <w:color w:val="1F4E79"/>
                <w:sz w:val="17"/>
                <w:lang w:eastAsia="zh-CN"/>
              </w:rPr>
              <w:t>StayThread</w:t>
            </w:r>
            <w:r>
              <w:rPr>
                <w:rFonts w:ascii="Arial" w:hAnsi="Arial" w:eastAsia="Arial"/>
                <w:b/>
                <w:color w:val="1F4E79"/>
                <w:sz w:val="17"/>
              </w:rPr>
              <w:t xml:space="preserve"> differentiation</w:t>
            </w:r>
          </w:p>
        </w:tc>
      </w:tr>
      <w:tr w14:paraId="16B771AA">
        <w:trPr>
          <w:jc w:val="center"/>
        </w:trPr>
        <w:tc>
          <w:tcPr>
            <w:tcW w:w="2160" w:type="dxa"/>
            <w:tcMar>
              <w:top w:w="80" w:type="dxa"/>
              <w:left w:w="80" w:type="dxa"/>
              <w:bottom w:w="80" w:type="dxa"/>
              <w:right w:w="80" w:type="dxa"/>
            </w:tcMar>
            <w:vAlign w:val="top"/>
          </w:tcPr>
          <w:p w14:paraId="5B5F9550">
            <w:pPr>
              <w:spacing w:after="20" w:line="240" w:lineRule="auto"/>
            </w:pPr>
            <w:r>
              <w:rPr>
                <w:rFonts w:ascii="Arial" w:hAnsi="Arial" w:eastAsia="Arial"/>
                <w:b w:val="0"/>
                <w:sz w:val="16"/>
              </w:rPr>
              <w:t>To-do list</w:t>
            </w:r>
          </w:p>
        </w:tc>
        <w:tc>
          <w:tcPr>
            <w:tcW w:w="3888" w:type="dxa"/>
            <w:tcMar>
              <w:top w:w="80" w:type="dxa"/>
              <w:left w:w="80" w:type="dxa"/>
              <w:bottom w:w="80" w:type="dxa"/>
              <w:right w:w="80" w:type="dxa"/>
            </w:tcMar>
            <w:vAlign w:val="top"/>
          </w:tcPr>
          <w:p w14:paraId="0835DC38">
            <w:pPr>
              <w:spacing w:after="20" w:line="240" w:lineRule="auto"/>
            </w:pPr>
            <w:r>
              <w:rPr>
                <w:rFonts w:ascii="Arial" w:hAnsi="Arial" w:eastAsia="Arial"/>
                <w:b w:val="0"/>
                <w:sz w:val="16"/>
              </w:rPr>
              <w:t>Asks users to manually decide what to do.</w:t>
            </w:r>
          </w:p>
        </w:tc>
        <w:tc>
          <w:tcPr>
            <w:tcW w:w="4608" w:type="dxa"/>
            <w:tcMar>
              <w:top w:w="80" w:type="dxa"/>
              <w:left w:w="80" w:type="dxa"/>
              <w:bottom w:w="80" w:type="dxa"/>
              <w:right w:w="80" w:type="dxa"/>
            </w:tcMar>
            <w:vAlign w:val="top"/>
          </w:tcPr>
          <w:p w14:paraId="02BEE9A2">
            <w:pPr>
              <w:spacing w:after="20" w:line="240" w:lineRule="auto"/>
            </w:pPr>
            <w:r>
              <w:rPr>
                <w:rFonts w:ascii="Arial" w:hAnsi="Arial" w:eastAsia="Arial"/>
                <w:b w:val="0"/>
                <w:sz w:val="16"/>
              </w:rPr>
              <w:t>Generates tasks based on assessment, category, constraints, and recent completion data.</w:t>
            </w:r>
          </w:p>
        </w:tc>
      </w:tr>
      <w:tr w14:paraId="1E36EDA3">
        <w:trPr>
          <w:jc w:val="center"/>
        </w:trPr>
        <w:tc>
          <w:tcPr>
            <w:tcW w:w="2160" w:type="dxa"/>
            <w:tcMar>
              <w:top w:w="80" w:type="dxa"/>
              <w:left w:w="80" w:type="dxa"/>
              <w:bottom w:w="80" w:type="dxa"/>
              <w:right w:w="80" w:type="dxa"/>
            </w:tcMar>
            <w:vAlign w:val="top"/>
          </w:tcPr>
          <w:p w14:paraId="00EE9B38">
            <w:pPr>
              <w:spacing w:after="20" w:line="240" w:lineRule="auto"/>
            </w:pPr>
            <w:r>
              <w:rPr>
                <w:rFonts w:ascii="Arial" w:hAnsi="Arial" w:eastAsia="Arial"/>
                <w:b w:val="0"/>
                <w:sz w:val="16"/>
              </w:rPr>
              <w:t>Habit tracker</w:t>
            </w:r>
          </w:p>
        </w:tc>
        <w:tc>
          <w:tcPr>
            <w:tcW w:w="3888" w:type="dxa"/>
            <w:tcMar>
              <w:top w:w="80" w:type="dxa"/>
              <w:left w:w="80" w:type="dxa"/>
              <w:bottom w:w="80" w:type="dxa"/>
              <w:right w:w="80" w:type="dxa"/>
            </w:tcMar>
            <w:vAlign w:val="top"/>
          </w:tcPr>
          <w:p w14:paraId="5A41F4B6">
            <w:pPr>
              <w:spacing w:after="20" w:line="240" w:lineRule="auto"/>
            </w:pPr>
            <w:r>
              <w:rPr>
                <w:rFonts w:ascii="Arial" w:hAnsi="Arial" w:eastAsia="Arial"/>
                <w:b w:val="0"/>
                <w:sz w:val="16"/>
              </w:rPr>
              <w:t>Tracks streaks but often lacks goal intelligence.</w:t>
            </w:r>
          </w:p>
        </w:tc>
        <w:tc>
          <w:tcPr>
            <w:tcW w:w="4608" w:type="dxa"/>
            <w:tcMar>
              <w:top w:w="80" w:type="dxa"/>
              <w:left w:w="80" w:type="dxa"/>
              <w:bottom w:w="80" w:type="dxa"/>
              <w:right w:w="80" w:type="dxa"/>
            </w:tcMar>
            <w:vAlign w:val="top"/>
          </w:tcPr>
          <w:p w14:paraId="27A8E0F0">
            <w:pPr>
              <w:spacing w:after="20" w:line="240" w:lineRule="auto"/>
            </w:pPr>
            <w:r>
              <w:rPr>
                <w:rFonts w:ascii="Arial" w:hAnsi="Arial" w:eastAsia="Arial"/>
                <w:b w:val="0"/>
                <w:sz w:val="16"/>
              </w:rPr>
              <w:t>Connects foundational training to long-term action capacity and slow-feedback goals.</w:t>
            </w:r>
          </w:p>
        </w:tc>
      </w:tr>
      <w:tr w14:paraId="46526577">
        <w:trPr>
          <w:jc w:val="center"/>
        </w:trPr>
        <w:tc>
          <w:tcPr>
            <w:tcW w:w="2160" w:type="dxa"/>
            <w:tcMar>
              <w:top w:w="80" w:type="dxa"/>
              <w:left w:w="80" w:type="dxa"/>
              <w:bottom w:w="80" w:type="dxa"/>
              <w:right w:w="80" w:type="dxa"/>
            </w:tcMar>
            <w:vAlign w:val="top"/>
          </w:tcPr>
          <w:p w14:paraId="1019FD2C">
            <w:pPr>
              <w:spacing w:after="20" w:line="240" w:lineRule="auto"/>
            </w:pPr>
            <w:r>
              <w:rPr>
                <w:rFonts w:ascii="Arial" w:hAnsi="Arial" w:eastAsia="Arial"/>
                <w:b w:val="0"/>
                <w:sz w:val="16"/>
              </w:rPr>
              <w:t>Focus timer</w:t>
            </w:r>
          </w:p>
        </w:tc>
        <w:tc>
          <w:tcPr>
            <w:tcW w:w="3888" w:type="dxa"/>
            <w:tcMar>
              <w:top w:w="80" w:type="dxa"/>
              <w:left w:w="80" w:type="dxa"/>
              <w:bottom w:w="80" w:type="dxa"/>
              <w:right w:w="80" w:type="dxa"/>
            </w:tcMar>
            <w:vAlign w:val="top"/>
          </w:tcPr>
          <w:p w14:paraId="2709C8C6">
            <w:pPr>
              <w:spacing w:after="20" w:line="240" w:lineRule="auto"/>
            </w:pPr>
            <w:r>
              <w:rPr>
                <w:rFonts w:ascii="Arial" w:hAnsi="Arial" w:eastAsia="Arial"/>
                <w:b w:val="0"/>
                <w:sz w:val="16"/>
              </w:rPr>
              <w:t>Measures time but does not explain progress.</w:t>
            </w:r>
          </w:p>
        </w:tc>
        <w:tc>
          <w:tcPr>
            <w:tcW w:w="4608" w:type="dxa"/>
            <w:tcMar>
              <w:top w:w="80" w:type="dxa"/>
              <w:left w:w="80" w:type="dxa"/>
              <w:bottom w:w="80" w:type="dxa"/>
              <w:right w:w="80" w:type="dxa"/>
            </w:tcMar>
            <w:vAlign w:val="top"/>
          </w:tcPr>
          <w:p w14:paraId="5ED6320E">
            <w:pPr>
              <w:spacing w:after="20" w:line="240" w:lineRule="auto"/>
            </w:pPr>
            <w:r>
              <w:rPr>
                <w:rFonts w:ascii="Arial" w:hAnsi="Arial" w:eastAsia="Arial"/>
                <w:b w:val="0"/>
                <w:sz w:val="16"/>
              </w:rPr>
              <w:t>Turns time and small actions into process feedback and weekly interpretation.</w:t>
            </w:r>
          </w:p>
        </w:tc>
      </w:tr>
      <w:tr w14:paraId="449F0AB5">
        <w:trPr>
          <w:jc w:val="center"/>
        </w:trPr>
        <w:tc>
          <w:tcPr>
            <w:tcW w:w="2160" w:type="dxa"/>
            <w:tcMar>
              <w:top w:w="80" w:type="dxa"/>
              <w:left w:w="80" w:type="dxa"/>
              <w:bottom w:w="80" w:type="dxa"/>
              <w:right w:w="80" w:type="dxa"/>
            </w:tcMar>
            <w:vAlign w:val="top"/>
          </w:tcPr>
          <w:p w14:paraId="1FBDFBBF">
            <w:pPr>
              <w:spacing w:after="20" w:line="240" w:lineRule="auto"/>
            </w:pPr>
            <w:r>
              <w:rPr>
                <w:rFonts w:ascii="Arial" w:hAnsi="Arial" w:eastAsia="Arial"/>
                <w:b w:val="0"/>
                <w:sz w:val="16"/>
              </w:rPr>
              <w:t>Website blocker</w:t>
            </w:r>
          </w:p>
        </w:tc>
        <w:tc>
          <w:tcPr>
            <w:tcW w:w="3888" w:type="dxa"/>
            <w:tcMar>
              <w:top w:w="80" w:type="dxa"/>
              <w:left w:w="80" w:type="dxa"/>
              <w:bottom w:w="80" w:type="dxa"/>
              <w:right w:w="80" w:type="dxa"/>
            </w:tcMar>
            <w:vAlign w:val="top"/>
          </w:tcPr>
          <w:p w14:paraId="5829CC07">
            <w:pPr>
              <w:spacing w:after="20" w:line="240" w:lineRule="auto"/>
            </w:pPr>
            <w:r>
              <w:rPr>
                <w:rFonts w:ascii="Arial" w:hAnsi="Arial" w:eastAsia="Arial"/>
                <w:b w:val="0"/>
                <w:sz w:val="16"/>
              </w:rPr>
              <w:t>Reduces distraction but may not build positive action.</w:t>
            </w:r>
          </w:p>
        </w:tc>
        <w:tc>
          <w:tcPr>
            <w:tcW w:w="4608" w:type="dxa"/>
            <w:tcMar>
              <w:top w:w="80" w:type="dxa"/>
              <w:left w:w="80" w:type="dxa"/>
              <w:bottom w:w="80" w:type="dxa"/>
              <w:right w:w="80" w:type="dxa"/>
            </w:tcMar>
            <w:vAlign w:val="top"/>
          </w:tcPr>
          <w:p w14:paraId="03E68043">
            <w:pPr>
              <w:spacing w:after="20" w:line="240" w:lineRule="auto"/>
            </w:pPr>
            <w:r>
              <w:rPr>
                <w:rFonts w:ascii="Arial" w:hAnsi="Arial" w:eastAsia="Arial"/>
                <w:b w:val="0"/>
                <w:sz w:val="16"/>
              </w:rPr>
              <w:t>Future versions will combine distraction recovery with minimum long-term actions.</w:t>
            </w:r>
          </w:p>
        </w:tc>
      </w:tr>
      <w:tr w14:paraId="7E481E64">
        <w:trPr>
          <w:jc w:val="center"/>
        </w:trPr>
        <w:tc>
          <w:tcPr>
            <w:tcW w:w="2160" w:type="dxa"/>
            <w:tcMar>
              <w:top w:w="80" w:type="dxa"/>
              <w:left w:w="80" w:type="dxa"/>
              <w:bottom w:w="80" w:type="dxa"/>
              <w:right w:w="80" w:type="dxa"/>
            </w:tcMar>
            <w:vAlign w:val="top"/>
          </w:tcPr>
          <w:p w14:paraId="535BE07E">
            <w:pPr>
              <w:spacing w:after="20" w:line="240" w:lineRule="auto"/>
            </w:pPr>
            <w:r>
              <w:rPr>
                <w:rFonts w:ascii="Arial" w:hAnsi="Arial" w:eastAsia="Arial"/>
                <w:b w:val="0"/>
                <w:sz w:val="16"/>
              </w:rPr>
              <w:t>AI chatbot</w:t>
            </w:r>
          </w:p>
        </w:tc>
        <w:tc>
          <w:tcPr>
            <w:tcW w:w="3888" w:type="dxa"/>
            <w:tcMar>
              <w:top w:w="80" w:type="dxa"/>
              <w:left w:w="80" w:type="dxa"/>
              <w:bottom w:w="80" w:type="dxa"/>
              <w:right w:w="80" w:type="dxa"/>
            </w:tcMar>
            <w:vAlign w:val="top"/>
          </w:tcPr>
          <w:p w14:paraId="34D1F530">
            <w:pPr>
              <w:spacing w:after="20" w:line="240" w:lineRule="auto"/>
            </w:pPr>
            <w:r>
              <w:rPr>
                <w:rFonts w:ascii="Arial" w:hAnsi="Arial" w:eastAsia="Arial"/>
                <w:b w:val="0"/>
                <w:sz w:val="16"/>
              </w:rPr>
              <w:t>May give broad advice without structure.</w:t>
            </w:r>
          </w:p>
        </w:tc>
        <w:tc>
          <w:tcPr>
            <w:tcW w:w="4608" w:type="dxa"/>
            <w:tcMar>
              <w:top w:w="80" w:type="dxa"/>
              <w:left w:w="80" w:type="dxa"/>
              <w:bottom w:w="80" w:type="dxa"/>
              <w:right w:w="80" w:type="dxa"/>
            </w:tcMar>
            <w:vAlign w:val="top"/>
          </w:tcPr>
          <w:p w14:paraId="797419A9">
            <w:pPr>
              <w:spacing w:after="20" w:line="240" w:lineRule="auto"/>
            </w:pPr>
            <w:r>
              <w:rPr>
                <w:rFonts w:ascii="Arial" w:hAnsi="Arial" w:eastAsia="Arial"/>
                <w:b w:val="0"/>
                <w:sz w:val="16"/>
              </w:rPr>
              <w:t>Uses templates, scoring, prescriptions, and measurable progress loops.</w:t>
            </w:r>
          </w:p>
        </w:tc>
      </w:tr>
    </w:tbl>
    <w:p w14:paraId="2D8EFE3A">
      <w:pPr>
        <w:pStyle w:val="165"/>
      </w:pPr>
    </w:p>
    <w:p w14:paraId="3D2FE0F3">
      <w:pPr>
        <w:pStyle w:val="3"/>
      </w:pPr>
      <w:r>
        <w:t>3. Problem Definition</w:t>
      </w:r>
    </w:p>
    <w:p w14:paraId="070028C7">
      <w:pPr>
        <w:pStyle w:val="4"/>
      </w:pPr>
      <w:r>
        <w:t>3.1 Core Problem</w:t>
      </w:r>
    </w:p>
    <w:p w14:paraId="1DFEA8F3">
      <w:r>
        <w:t>Many users know their long-term goals but cannot sustain action because long-term goals provide slow feedback while modern digital entertainment provides immediate, variable, and effortless reward. The result is a behavior pattern in which the user starts with motivation, loses feedback, drifts into high-stimulation loops, and then feels guilty or restarts with a new plan.</w:t>
      </w:r>
    </w:p>
    <w:p w14:paraId="11ABD82D">
      <w:pPr>
        <w:pStyle w:val="4"/>
      </w:pPr>
      <w:r>
        <w:t>3.2 Problem Drivers</w:t>
      </w:r>
    </w:p>
    <w:p w14:paraId="721F73AB">
      <w:pPr>
        <w:pStyle w:val="16"/>
        <w:spacing w:after="40"/>
      </w:pPr>
      <w:r>
        <w:rPr>
          <w:rFonts w:ascii="Arial" w:hAnsi="Arial"/>
          <w:sz w:val="18"/>
        </w:rPr>
        <w:t>Long-term goals are large, ambiguous, and hard to start.</w:t>
      </w:r>
    </w:p>
    <w:p w14:paraId="3234A953">
      <w:pPr>
        <w:pStyle w:val="16"/>
        <w:spacing w:after="40"/>
      </w:pPr>
      <w:r>
        <w:rPr>
          <w:rFonts w:ascii="Arial" w:hAnsi="Arial"/>
          <w:sz w:val="18"/>
        </w:rPr>
        <w:t>Results arrive late, especially in learning, fitness, writing, SEO, product development, and personal growth.</w:t>
      </w:r>
    </w:p>
    <w:p w14:paraId="6D40EB87">
      <w:pPr>
        <w:pStyle w:val="16"/>
        <w:spacing w:after="40"/>
      </w:pPr>
      <w:r>
        <w:rPr>
          <w:rFonts w:ascii="Arial" w:hAnsi="Arial"/>
          <w:sz w:val="18"/>
        </w:rPr>
        <w:t>Short-form media and social platforms provide immediate feedback and unpredictable novelty.</w:t>
      </w:r>
    </w:p>
    <w:p w14:paraId="36397798">
      <w:pPr>
        <w:pStyle w:val="16"/>
        <w:spacing w:after="40"/>
      </w:pPr>
      <w:r>
        <w:rPr>
          <w:rFonts w:ascii="Arial" w:hAnsi="Arial"/>
          <w:sz w:val="18"/>
        </w:rPr>
        <w:t>Users often confuse lack of immediate results with lack of value.</w:t>
      </w:r>
    </w:p>
    <w:p w14:paraId="44B36816">
      <w:pPr>
        <w:pStyle w:val="16"/>
        <w:spacing w:after="40"/>
      </w:pPr>
      <w:r>
        <w:rPr>
          <w:rFonts w:ascii="Arial" w:hAnsi="Arial"/>
          <w:sz w:val="18"/>
        </w:rPr>
        <w:t>Once users break a streak, they often interpret it as failure rather than a recoverable interruption.</w:t>
      </w:r>
    </w:p>
    <w:p w14:paraId="6019D6A3">
      <w:pPr>
        <w:pStyle w:val="16"/>
        <w:spacing w:after="40"/>
      </w:pPr>
      <w:r>
        <w:rPr>
          <w:rFonts w:ascii="Arial" w:hAnsi="Arial"/>
          <w:sz w:val="18"/>
        </w:rPr>
        <w:t>Generic productivity tools do not adapt task depth to the user's current ability, constraints, and state.</w:t>
      </w:r>
    </w:p>
    <w:p w14:paraId="71C97CF1">
      <w:pPr>
        <w:pStyle w:val="4"/>
      </w:pPr>
      <w:r>
        <w:t>3.3 Product Opportunity</w:t>
      </w:r>
    </w:p>
    <w:p w14:paraId="5B14B78E">
      <w:r>
        <w:t>The opportunity is to build a system that trains long-term action capacity. The system should assess the user, prescribe the right difficulty, reduce decision friction, create near-term feedback, and help the user recover when they drift away.</w:t>
      </w:r>
    </w:p>
    <w:p w14:paraId="4EA0901F">
      <w:pPr>
        <w:pStyle w:val="3"/>
      </w:pPr>
      <w:r>
        <w:t>4. Target Users and Jobs To Be Done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2560"/>
        <w:gridCol w:w="2799"/>
        <w:gridCol w:w="2677"/>
      </w:tblGrid>
      <w:tr w14:paraId="224F2668">
        <w:trPr>
          <w:jc w:val="center"/>
        </w:trPr>
        <w:tc>
          <w:tcPr>
            <w:tcW w:w="2448" w:type="dxa"/>
            <w:shd w:val="clear" w:color="auto" w:fill="D9EAF7"/>
            <w:tcMar>
              <w:top w:w="80" w:type="dxa"/>
              <w:left w:w="80" w:type="dxa"/>
              <w:bottom w:w="80" w:type="dxa"/>
              <w:right w:w="80" w:type="dxa"/>
            </w:tcMar>
            <w:vAlign w:val="top"/>
          </w:tcPr>
          <w:p w14:paraId="1F3E17FF">
            <w:pPr>
              <w:spacing w:after="20" w:line="240" w:lineRule="auto"/>
            </w:pPr>
            <w:r>
              <w:rPr>
                <w:rFonts w:ascii="Arial" w:hAnsi="Arial" w:eastAsia="Arial"/>
                <w:b/>
                <w:color w:val="1F4E79"/>
                <w:sz w:val="17"/>
              </w:rPr>
              <w:t>User segment</w:t>
            </w:r>
          </w:p>
        </w:tc>
        <w:tc>
          <w:tcPr>
            <w:tcW w:w="2880" w:type="dxa"/>
            <w:shd w:val="clear" w:color="auto" w:fill="D9EAF7"/>
            <w:tcMar>
              <w:top w:w="80" w:type="dxa"/>
              <w:left w:w="80" w:type="dxa"/>
              <w:bottom w:w="80" w:type="dxa"/>
              <w:right w:w="80" w:type="dxa"/>
            </w:tcMar>
            <w:vAlign w:val="top"/>
          </w:tcPr>
          <w:p w14:paraId="3C450F24">
            <w:pPr>
              <w:spacing w:after="20" w:line="240" w:lineRule="auto"/>
            </w:pPr>
            <w:r>
              <w:rPr>
                <w:rFonts w:ascii="Arial" w:hAnsi="Arial" w:eastAsia="Arial"/>
                <w:b/>
                <w:color w:val="1F4E79"/>
                <w:sz w:val="17"/>
              </w:rPr>
              <w:t>Primary jobs</w:t>
            </w:r>
          </w:p>
        </w:tc>
        <w:tc>
          <w:tcPr>
            <w:tcW w:w="3168" w:type="dxa"/>
            <w:shd w:val="clear" w:color="auto" w:fill="D9EAF7"/>
            <w:tcMar>
              <w:top w:w="80" w:type="dxa"/>
              <w:left w:w="80" w:type="dxa"/>
              <w:bottom w:w="80" w:type="dxa"/>
              <w:right w:w="80" w:type="dxa"/>
            </w:tcMar>
            <w:vAlign w:val="top"/>
          </w:tcPr>
          <w:p w14:paraId="6A650D23">
            <w:pPr>
              <w:spacing w:after="20" w:line="240" w:lineRule="auto"/>
            </w:pPr>
            <w:r>
              <w:rPr>
                <w:rFonts w:ascii="Arial" w:hAnsi="Arial" w:eastAsia="Arial"/>
                <w:b/>
                <w:color w:val="1F4E79"/>
                <w:sz w:val="17"/>
              </w:rPr>
              <w:t>Common pain points</w:t>
            </w:r>
          </w:p>
        </w:tc>
        <w:tc>
          <w:tcPr>
            <w:tcW w:w="3024" w:type="dxa"/>
            <w:shd w:val="clear" w:color="auto" w:fill="D9EAF7"/>
            <w:tcMar>
              <w:top w:w="80" w:type="dxa"/>
              <w:left w:w="80" w:type="dxa"/>
              <w:bottom w:w="80" w:type="dxa"/>
              <w:right w:w="80" w:type="dxa"/>
            </w:tcMar>
            <w:vAlign w:val="top"/>
          </w:tcPr>
          <w:p w14:paraId="7164FC12">
            <w:pPr>
              <w:spacing w:after="20" w:line="240" w:lineRule="auto"/>
            </w:pPr>
            <w:r>
              <w:rPr>
                <w:rFonts w:ascii="Arial" w:hAnsi="Arial" w:eastAsia="Arial"/>
                <w:b/>
                <w:color w:val="1F4E79"/>
                <w:sz w:val="17"/>
              </w:rPr>
              <w:t>MVP relevance</w:t>
            </w:r>
          </w:p>
        </w:tc>
      </w:tr>
      <w:tr w14:paraId="4DFC8D60">
        <w:trPr>
          <w:jc w:val="center"/>
        </w:trPr>
        <w:tc>
          <w:tcPr>
            <w:tcW w:w="2448" w:type="dxa"/>
            <w:tcMar>
              <w:top w:w="80" w:type="dxa"/>
              <w:left w:w="80" w:type="dxa"/>
              <w:bottom w:w="80" w:type="dxa"/>
              <w:right w:w="80" w:type="dxa"/>
            </w:tcMar>
            <w:vAlign w:val="top"/>
          </w:tcPr>
          <w:p w14:paraId="53F66042">
            <w:pPr>
              <w:spacing w:after="20" w:line="240" w:lineRule="auto"/>
            </w:pPr>
            <w:r>
              <w:rPr>
                <w:rFonts w:ascii="Arial" w:hAnsi="Arial" w:eastAsia="Arial"/>
                <w:b w:val="0"/>
                <w:sz w:val="16"/>
              </w:rPr>
              <w:t>Independent builders and site owners</w:t>
            </w:r>
          </w:p>
        </w:tc>
        <w:tc>
          <w:tcPr>
            <w:tcW w:w="2880" w:type="dxa"/>
            <w:tcMar>
              <w:top w:w="80" w:type="dxa"/>
              <w:left w:w="80" w:type="dxa"/>
              <w:bottom w:w="80" w:type="dxa"/>
              <w:right w:w="80" w:type="dxa"/>
            </w:tcMar>
            <w:vAlign w:val="top"/>
          </w:tcPr>
          <w:p w14:paraId="036A1CA5">
            <w:pPr>
              <w:spacing w:after="20" w:line="240" w:lineRule="auto"/>
            </w:pPr>
            <w:r>
              <w:rPr>
                <w:rFonts w:ascii="Arial" w:hAnsi="Arial" w:eastAsia="Arial"/>
                <w:b w:val="0"/>
                <w:sz w:val="16"/>
              </w:rPr>
              <w:t>Build products, improve SEO, publish content, develop side projects.</w:t>
            </w:r>
          </w:p>
        </w:tc>
        <w:tc>
          <w:tcPr>
            <w:tcW w:w="3168" w:type="dxa"/>
            <w:tcMar>
              <w:top w:w="80" w:type="dxa"/>
              <w:left w:w="80" w:type="dxa"/>
              <w:bottom w:w="80" w:type="dxa"/>
              <w:right w:w="80" w:type="dxa"/>
            </w:tcMar>
            <w:vAlign w:val="top"/>
          </w:tcPr>
          <w:p w14:paraId="1DF060A2">
            <w:pPr>
              <w:spacing w:after="20" w:line="240" w:lineRule="auto"/>
            </w:pPr>
            <w:r>
              <w:rPr>
                <w:rFonts w:ascii="Arial" w:hAnsi="Arial" w:eastAsia="Arial"/>
                <w:b w:val="0"/>
                <w:sz w:val="16"/>
              </w:rPr>
              <w:t>Progress is slow, direction changes often, execution is inconsistent.</w:t>
            </w:r>
          </w:p>
        </w:tc>
        <w:tc>
          <w:tcPr>
            <w:tcW w:w="3024" w:type="dxa"/>
            <w:tcMar>
              <w:top w:w="80" w:type="dxa"/>
              <w:left w:w="80" w:type="dxa"/>
              <w:bottom w:w="80" w:type="dxa"/>
              <w:right w:w="80" w:type="dxa"/>
            </w:tcMar>
            <w:vAlign w:val="top"/>
          </w:tcPr>
          <w:p w14:paraId="460671CA">
            <w:pPr>
              <w:spacing w:after="20" w:line="240" w:lineRule="auto"/>
            </w:pPr>
            <w:r>
              <w:rPr>
                <w:rFonts w:ascii="Arial" w:hAnsi="Arial" w:eastAsia="Arial"/>
                <w:b w:val="0"/>
                <w:sz w:val="16"/>
              </w:rPr>
              <w:t>High priority because this segment fits the founder's own use case and can validate category-based goal templates.</w:t>
            </w:r>
          </w:p>
        </w:tc>
      </w:tr>
      <w:tr w14:paraId="48799B08">
        <w:trPr>
          <w:jc w:val="center"/>
        </w:trPr>
        <w:tc>
          <w:tcPr>
            <w:tcW w:w="2448" w:type="dxa"/>
            <w:tcMar>
              <w:top w:w="80" w:type="dxa"/>
              <w:left w:w="80" w:type="dxa"/>
              <w:bottom w:w="80" w:type="dxa"/>
              <w:right w:w="80" w:type="dxa"/>
            </w:tcMar>
            <w:vAlign w:val="top"/>
          </w:tcPr>
          <w:p w14:paraId="71B5DA30">
            <w:pPr>
              <w:spacing w:after="20" w:line="240" w:lineRule="auto"/>
            </w:pPr>
            <w:r>
              <w:rPr>
                <w:rFonts w:ascii="Arial" w:hAnsi="Arial" w:eastAsia="Arial"/>
                <w:b w:val="0"/>
                <w:sz w:val="16"/>
              </w:rPr>
              <w:t>Learners and students</w:t>
            </w:r>
          </w:p>
        </w:tc>
        <w:tc>
          <w:tcPr>
            <w:tcW w:w="2880" w:type="dxa"/>
            <w:tcMar>
              <w:top w:w="80" w:type="dxa"/>
              <w:left w:w="80" w:type="dxa"/>
              <w:bottom w:w="80" w:type="dxa"/>
              <w:right w:w="80" w:type="dxa"/>
            </w:tcMar>
            <w:vAlign w:val="top"/>
          </w:tcPr>
          <w:p w14:paraId="0AFE7EAD">
            <w:pPr>
              <w:spacing w:after="20" w:line="240" w:lineRule="auto"/>
            </w:pPr>
            <w:r>
              <w:rPr>
                <w:rFonts w:ascii="Arial" w:hAnsi="Arial" w:eastAsia="Arial"/>
                <w:b w:val="0"/>
                <w:sz w:val="16"/>
              </w:rPr>
              <w:t>Study consistently, read more, prepare for exams, learn skills.</w:t>
            </w:r>
          </w:p>
        </w:tc>
        <w:tc>
          <w:tcPr>
            <w:tcW w:w="3168" w:type="dxa"/>
            <w:tcMar>
              <w:top w:w="80" w:type="dxa"/>
              <w:left w:w="80" w:type="dxa"/>
              <w:bottom w:w="80" w:type="dxa"/>
              <w:right w:w="80" w:type="dxa"/>
            </w:tcMar>
            <w:vAlign w:val="top"/>
          </w:tcPr>
          <w:p w14:paraId="46EB9AFE">
            <w:pPr>
              <w:spacing w:after="20" w:line="240" w:lineRule="auto"/>
            </w:pPr>
            <w:r>
              <w:rPr>
                <w:rFonts w:ascii="Arial" w:hAnsi="Arial" w:eastAsia="Arial"/>
                <w:b w:val="0"/>
                <w:sz w:val="16"/>
              </w:rPr>
              <w:t>Short video, gaming, social feeds, and unclear study tasks interrupt progress.</w:t>
            </w:r>
          </w:p>
        </w:tc>
        <w:tc>
          <w:tcPr>
            <w:tcW w:w="3024" w:type="dxa"/>
            <w:tcMar>
              <w:top w:w="80" w:type="dxa"/>
              <w:left w:w="80" w:type="dxa"/>
              <w:bottom w:w="80" w:type="dxa"/>
              <w:right w:w="80" w:type="dxa"/>
            </w:tcMar>
            <w:vAlign w:val="top"/>
          </w:tcPr>
          <w:p w14:paraId="4E8D59B3">
            <w:pPr>
              <w:spacing w:after="20" w:line="240" w:lineRule="auto"/>
            </w:pPr>
            <w:r>
              <w:rPr>
                <w:rFonts w:ascii="Arial" w:hAnsi="Arial" w:eastAsia="Arial"/>
                <w:b w:val="0"/>
                <w:sz w:val="16"/>
              </w:rPr>
              <w:t>Medium priority; learning category can be added after MVP.</w:t>
            </w:r>
          </w:p>
        </w:tc>
      </w:tr>
      <w:tr w14:paraId="3D820A3F">
        <w:trPr>
          <w:jc w:val="center"/>
        </w:trPr>
        <w:tc>
          <w:tcPr>
            <w:tcW w:w="2448" w:type="dxa"/>
            <w:tcMar>
              <w:top w:w="80" w:type="dxa"/>
              <w:left w:w="80" w:type="dxa"/>
              <w:bottom w:w="80" w:type="dxa"/>
              <w:right w:w="80" w:type="dxa"/>
            </w:tcMar>
            <w:vAlign w:val="top"/>
          </w:tcPr>
          <w:p w14:paraId="1C7B92B5">
            <w:pPr>
              <w:spacing w:after="20" w:line="240" w:lineRule="auto"/>
            </w:pPr>
            <w:r>
              <w:rPr>
                <w:rFonts w:ascii="Arial" w:hAnsi="Arial" w:eastAsia="Arial"/>
                <w:b w:val="0"/>
                <w:sz w:val="16"/>
              </w:rPr>
              <w:t>Readers and knowledge workers</w:t>
            </w:r>
          </w:p>
        </w:tc>
        <w:tc>
          <w:tcPr>
            <w:tcW w:w="2880" w:type="dxa"/>
            <w:tcMar>
              <w:top w:w="80" w:type="dxa"/>
              <w:left w:w="80" w:type="dxa"/>
              <w:bottom w:w="80" w:type="dxa"/>
              <w:right w:w="80" w:type="dxa"/>
            </w:tcMar>
            <w:vAlign w:val="top"/>
          </w:tcPr>
          <w:p w14:paraId="004F5D3C">
            <w:pPr>
              <w:spacing w:after="20" w:line="240" w:lineRule="auto"/>
            </w:pPr>
            <w:r>
              <w:rPr>
                <w:rFonts w:ascii="Arial" w:hAnsi="Arial" w:eastAsia="Arial"/>
                <w:b w:val="0"/>
                <w:sz w:val="16"/>
              </w:rPr>
              <w:t>Build a reading habit and produce notes.</w:t>
            </w:r>
          </w:p>
        </w:tc>
        <w:tc>
          <w:tcPr>
            <w:tcW w:w="3168" w:type="dxa"/>
            <w:tcMar>
              <w:top w:w="80" w:type="dxa"/>
              <w:left w:w="80" w:type="dxa"/>
              <w:bottom w:w="80" w:type="dxa"/>
              <w:right w:w="80" w:type="dxa"/>
            </w:tcMar>
            <w:vAlign w:val="top"/>
          </w:tcPr>
          <w:p w14:paraId="7DBA0A7B">
            <w:pPr>
              <w:spacing w:after="20" w:line="240" w:lineRule="auto"/>
            </w:pPr>
            <w:r>
              <w:rPr>
                <w:rFonts w:ascii="Arial" w:hAnsi="Arial" w:eastAsia="Arial"/>
                <w:b w:val="0"/>
                <w:sz w:val="16"/>
              </w:rPr>
              <w:t>They want to read but default to feeds or shallow browsing.</w:t>
            </w:r>
          </w:p>
        </w:tc>
        <w:tc>
          <w:tcPr>
            <w:tcW w:w="3024" w:type="dxa"/>
            <w:tcMar>
              <w:top w:w="80" w:type="dxa"/>
              <w:left w:w="80" w:type="dxa"/>
              <w:bottom w:w="80" w:type="dxa"/>
              <w:right w:w="80" w:type="dxa"/>
            </w:tcMar>
            <w:vAlign w:val="top"/>
          </w:tcPr>
          <w:p w14:paraId="4153EB88">
            <w:pPr>
              <w:spacing w:after="20" w:line="240" w:lineRule="auto"/>
            </w:pPr>
            <w:r>
              <w:rPr>
                <w:rFonts w:ascii="Arial" w:hAnsi="Arial" w:eastAsia="Arial"/>
                <w:b w:val="0"/>
                <w:sz w:val="16"/>
              </w:rPr>
              <w:t>High priority as foundational training.</w:t>
            </w:r>
          </w:p>
        </w:tc>
      </w:tr>
      <w:tr w14:paraId="6AE7EB77">
        <w:trPr>
          <w:jc w:val="center"/>
        </w:trPr>
        <w:tc>
          <w:tcPr>
            <w:tcW w:w="2448" w:type="dxa"/>
            <w:tcMar>
              <w:top w:w="80" w:type="dxa"/>
              <w:left w:w="80" w:type="dxa"/>
              <w:bottom w:w="80" w:type="dxa"/>
              <w:right w:w="80" w:type="dxa"/>
            </w:tcMar>
            <w:vAlign w:val="top"/>
          </w:tcPr>
          <w:p w14:paraId="57104234">
            <w:pPr>
              <w:spacing w:after="20" w:line="240" w:lineRule="auto"/>
            </w:pPr>
            <w:r>
              <w:rPr>
                <w:rFonts w:ascii="Arial" w:hAnsi="Arial" w:eastAsia="Arial"/>
                <w:b w:val="0"/>
                <w:sz w:val="16"/>
              </w:rPr>
              <w:t>People restarting fitness or movement</w:t>
            </w:r>
          </w:p>
        </w:tc>
        <w:tc>
          <w:tcPr>
            <w:tcW w:w="2880" w:type="dxa"/>
            <w:tcMar>
              <w:top w:w="80" w:type="dxa"/>
              <w:left w:w="80" w:type="dxa"/>
              <w:bottom w:w="80" w:type="dxa"/>
              <w:right w:w="80" w:type="dxa"/>
            </w:tcMar>
            <w:vAlign w:val="top"/>
          </w:tcPr>
          <w:p w14:paraId="249BED8D">
            <w:pPr>
              <w:spacing w:after="20" w:line="240" w:lineRule="auto"/>
            </w:pPr>
            <w:r>
              <w:rPr>
                <w:rFonts w:ascii="Arial" w:hAnsi="Arial" w:eastAsia="Arial"/>
                <w:b w:val="0"/>
                <w:sz w:val="16"/>
              </w:rPr>
              <w:t>Build a sustainable movement habit.</w:t>
            </w:r>
          </w:p>
        </w:tc>
        <w:tc>
          <w:tcPr>
            <w:tcW w:w="3168" w:type="dxa"/>
            <w:tcMar>
              <w:top w:w="80" w:type="dxa"/>
              <w:left w:w="80" w:type="dxa"/>
              <w:bottom w:w="80" w:type="dxa"/>
              <w:right w:w="80" w:type="dxa"/>
            </w:tcMar>
            <w:vAlign w:val="top"/>
          </w:tcPr>
          <w:p w14:paraId="7BEC2606">
            <w:pPr>
              <w:spacing w:after="20" w:line="240" w:lineRule="auto"/>
            </w:pPr>
            <w:r>
              <w:rPr>
                <w:rFonts w:ascii="Arial" w:hAnsi="Arial" w:eastAsia="Arial"/>
                <w:b w:val="0"/>
                <w:sz w:val="16"/>
              </w:rPr>
              <w:t>Too much intensity causes dropout; personal constraints are ignored.</w:t>
            </w:r>
          </w:p>
        </w:tc>
        <w:tc>
          <w:tcPr>
            <w:tcW w:w="3024" w:type="dxa"/>
            <w:tcMar>
              <w:top w:w="80" w:type="dxa"/>
              <w:left w:w="80" w:type="dxa"/>
              <w:bottom w:w="80" w:type="dxa"/>
              <w:right w:w="80" w:type="dxa"/>
            </w:tcMar>
            <w:vAlign w:val="top"/>
          </w:tcPr>
          <w:p w14:paraId="345A9745">
            <w:pPr>
              <w:spacing w:after="20" w:line="240" w:lineRule="auto"/>
            </w:pPr>
            <w:r>
              <w:rPr>
                <w:rFonts w:ascii="Arial" w:hAnsi="Arial" w:eastAsia="Arial"/>
                <w:b w:val="0"/>
                <w:sz w:val="16"/>
              </w:rPr>
              <w:t>High priority as foundational training.</w:t>
            </w:r>
          </w:p>
        </w:tc>
      </w:tr>
      <w:tr w14:paraId="28F81096">
        <w:trPr>
          <w:jc w:val="center"/>
        </w:trPr>
        <w:tc>
          <w:tcPr>
            <w:tcW w:w="2448" w:type="dxa"/>
            <w:tcMar>
              <w:top w:w="80" w:type="dxa"/>
              <w:left w:w="80" w:type="dxa"/>
              <w:bottom w:w="80" w:type="dxa"/>
              <w:right w:w="80" w:type="dxa"/>
            </w:tcMar>
            <w:vAlign w:val="top"/>
          </w:tcPr>
          <w:p w14:paraId="28B8BC19">
            <w:pPr>
              <w:spacing w:after="20" w:line="240" w:lineRule="auto"/>
            </w:pPr>
            <w:r>
              <w:rPr>
                <w:rFonts w:ascii="Arial" w:hAnsi="Arial" w:eastAsia="Arial"/>
                <w:b w:val="0"/>
                <w:sz w:val="16"/>
              </w:rPr>
              <w:t>Writers and creators</w:t>
            </w:r>
          </w:p>
        </w:tc>
        <w:tc>
          <w:tcPr>
            <w:tcW w:w="2880" w:type="dxa"/>
            <w:tcMar>
              <w:top w:w="80" w:type="dxa"/>
              <w:left w:w="80" w:type="dxa"/>
              <w:bottom w:w="80" w:type="dxa"/>
              <w:right w:w="80" w:type="dxa"/>
            </w:tcMar>
            <w:vAlign w:val="top"/>
          </w:tcPr>
          <w:p w14:paraId="010B47F6">
            <w:pPr>
              <w:spacing w:after="20" w:line="240" w:lineRule="auto"/>
            </w:pPr>
            <w:r>
              <w:rPr>
                <w:rFonts w:ascii="Arial" w:hAnsi="Arial" w:eastAsia="Arial"/>
                <w:b w:val="0"/>
                <w:sz w:val="16"/>
              </w:rPr>
              <w:t>Write consistently and ship work.</w:t>
            </w:r>
          </w:p>
        </w:tc>
        <w:tc>
          <w:tcPr>
            <w:tcW w:w="3168" w:type="dxa"/>
            <w:tcMar>
              <w:top w:w="80" w:type="dxa"/>
              <w:left w:w="80" w:type="dxa"/>
              <w:bottom w:w="80" w:type="dxa"/>
              <w:right w:w="80" w:type="dxa"/>
            </w:tcMar>
            <w:vAlign w:val="top"/>
          </w:tcPr>
          <w:p w14:paraId="0521712C">
            <w:pPr>
              <w:spacing w:after="20" w:line="240" w:lineRule="auto"/>
            </w:pPr>
            <w:r>
              <w:rPr>
                <w:rFonts w:ascii="Arial" w:hAnsi="Arial" w:eastAsia="Arial"/>
                <w:b w:val="0"/>
                <w:sz w:val="16"/>
              </w:rPr>
              <w:t>They consume more than they produce and lose motivation when results are slow.</w:t>
            </w:r>
          </w:p>
        </w:tc>
        <w:tc>
          <w:tcPr>
            <w:tcW w:w="3024" w:type="dxa"/>
            <w:tcMar>
              <w:top w:w="80" w:type="dxa"/>
              <w:left w:w="80" w:type="dxa"/>
              <w:bottom w:w="80" w:type="dxa"/>
              <w:right w:w="80" w:type="dxa"/>
            </w:tcMar>
            <w:vAlign w:val="top"/>
          </w:tcPr>
          <w:p w14:paraId="4ECB6D7F">
            <w:pPr>
              <w:spacing w:after="20" w:line="240" w:lineRule="auto"/>
            </w:pPr>
            <w:r>
              <w:rPr>
                <w:rFonts w:ascii="Arial" w:hAnsi="Arial" w:eastAsia="Arial"/>
                <w:b w:val="0"/>
                <w:sz w:val="16"/>
              </w:rPr>
              <w:t>Medium-high priority; include as a category template.</w:t>
            </w:r>
          </w:p>
        </w:tc>
      </w:tr>
    </w:tbl>
    <w:p w14:paraId="53151A29">
      <w:pPr>
        <w:pStyle w:val="165"/>
      </w:pPr>
    </w:p>
    <w:p w14:paraId="3D0672AF">
      <w:pPr>
        <w:pStyle w:val="4"/>
      </w:pPr>
      <w:r>
        <w:t>4.1 Jobs To Be Done</w:t>
      </w:r>
    </w:p>
    <w:p w14:paraId="2B6014AF">
      <w:pPr>
        <w:pStyle w:val="16"/>
        <w:spacing w:after="40"/>
      </w:pPr>
      <w:r>
        <w:rPr>
          <w:rFonts w:ascii="Arial" w:hAnsi="Arial"/>
          <w:sz w:val="18"/>
        </w:rPr>
        <w:t>When I feel my long-term goals are too vague, I want the product to help me choose one clear focus so I can start moving.</w:t>
      </w:r>
    </w:p>
    <w:p w14:paraId="5E69B1E1">
      <w:pPr>
        <w:pStyle w:val="16"/>
        <w:spacing w:after="40"/>
      </w:pPr>
      <w:r>
        <w:rPr>
          <w:rFonts w:ascii="Arial" w:hAnsi="Arial"/>
          <w:sz w:val="18"/>
        </w:rPr>
        <w:t>When I cannot start, I want a tiny action that feels safe enough to do immediately.</w:t>
      </w:r>
    </w:p>
    <w:p w14:paraId="79D34822">
      <w:pPr>
        <w:pStyle w:val="16"/>
        <w:spacing w:after="40"/>
      </w:pPr>
      <w:r>
        <w:rPr>
          <w:rFonts w:ascii="Arial" w:hAnsi="Arial"/>
          <w:sz w:val="18"/>
        </w:rPr>
        <w:t>When I am tempted to consume instant-reward content, I want a way to return to a meaningful action instead of losing the whole day.</w:t>
      </w:r>
    </w:p>
    <w:p w14:paraId="3923DFFC">
      <w:pPr>
        <w:pStyle w:val="16"/>
        <w:spacing w:after="40"/>
      </w:pPr>
      <w:r>
        <w:rPr>
          <w:rFonts w:ascii="Arial" w:hAnsi="Arial"/>
          <w:sz w:val="18"/>
        </w:rPr>
        <w:t>When I only complete a minimum task, I want the product to confirm that my long-term plan did not break.</w:t>
      </w:r>
    </w:p>
    <w:p w14:paraId="2FB2F2DE">
      <w:pPr>
        <w:pStyle w:val="16"/>
        <w:spacing w:after="40"/>
      </w:pPr>
      <w:r>
        <w:rPr>
          <w:rFonts w:ascii="Arial" w:hAnsi="Arial"/>
          <w:sz w:val="18"/>
        </w:rPr>
        <w:t>When I work on a specific type of goal, I want the plan to use professional logic for that category, not generic advice.</w:t>
      </w:r>
    </w:p>
    <w:p w14:paraId="1DA5F99B">
      <w:pPr>
        <w:pStyle w:val="3"/>
      </w:pPr>
      <w:r>
        <w:t>5. Product Principles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312"/>
        <w:gridCol w:w="4320"/>
      </w:tblGrid>
      <w:tr w14:paraId="0D4DD68C">
        <w:trPr>
          <w:jc w:val="center"/>
        </w:trPr>
        <w:tc>
          <w:tcPr>
            <w:tcW w:w="2592" w:type="dxa"/>
            <w:shd w:val="clear" w:color="auto" w:fill="D9EAF7"/>
            <w:tcMar>
              <w:top w:w="80" w:type="dxa"/>
              <w:left w:w="80" w:type="dxa"/>
              <w:bottom w:w="80" w:type="dxa"/>
              <w:right w:w="80" w:type="dxa"/>
            </w:tcMar>
            <w:vAlign w:val="top"/>
          </w:tcPr>
          <w:p w14:paraId="295E9060">
            <w:pPr>
              <w:spacing w:after="20" w:line="240" w:lineRule="auto"/>
            </w:pPr>
            <w:r>
              <w:rPr>
                <w:rFonts w:ascii="Arial" w:hAnsi="Arial" w:eastAsia="Arial"/>
                <w:b/>
                <w:color w:val="1F4E79"/>
                <w:sz w:val="17"/>
              </w:rPr>
              <w:t>Principle</w:t>
            </w:r>
          </w:p>
        </w:tc>
        <w:tc>
          <w:tcPr>
            <w:tcW w:w="3312" w:type="dxa"/>
            <w:shd w:val="clear" w:color="auto" w:fill="D9EAF7"/>
            <w:tcMar>
              <w:top w:w="80" w:type="dxa"/>
              <w:left w:w="80" w:type="dxa"/>
              <w:bottom w:w="80" w:type="dxa"/>
              <w:right w:w="80" w:type="dxa"/>
            </w:tcMar>
            <w:vAlign w:val="top"/>
          </w:tcPr>
          <w:p w14:paraId="6D061B55">
            <w:pPr>
              <w:spacing w:after="20" w:line="240" w:lineRule="auto"/>
            </w:pPr>
            <w:r>
              <w:rPr>
                <w:rFonts w:ascii="Arial" w:hAnsi="Arial" w:eastAsia="Arial"/>
                <w:b/>
                <w:color w:val="1F4E79"/>
                <w:sz w:val="17"/>
              </w:rPr>
              <w:t>Meaning</w:t>
            </w:r>
          </w:p>
        </w:tc>
        <w:tc>
          <w:tcPr>
            <w:tcW w:w="4320" w:type="dxa"/>
            <w:shd w:val="clear" w:color="auto" w:fill="D9EAF7"/>
            <w:tcMar>
              <w:top w:w="80" w:type="dxa"/>
              <w:left w:w="80" w:type="dxa"/>
              <w:bottom w:w="80" w:type="dxa"/>
              <w:right w:w="80" w:type="dxa"/>
            </w:tcMar>
            <w:vAlign w:val="top"/>
          </w:tcPr>
          <w:p w14:paraId="7D3860CA">
            <w:pPr>
              <w:spacing w:after="20" w:line="240" w:lineRule="auto"/>
            </w:pPr>
            <w:r>
              <w:rPr>
                <w:rFonts w:ascii="Arial" w:hAnsi="Arial" w:eastAsia="Arial"/>
                <w:b/>
                <w:color w:val="1F4E79"/>
                <w:sz w:val="17"/>
              </w:rPr>
              <w:t>Product implication</w:t>
            </w:r>
          </w:p>
        </w:tc>
      </w:tr>
      <w:tr w14:paraId="371C75EF">
        <w:trPr>
          <w:jc w:val="center"/>
        </w:trPr>
        <w:tc>
          <w:tcPr>
            <w:tcW w:w="2592" w:type="dxa"/>
            <w:tcMar>
              <w:top w:w="80" w:type="dxa"/>
              <w:left w:w="80" w:type="dxa"/>
              <w:bottom w:w="80" w:type="dxa"/>
              <w:right w:w="80" w:type="dxa"/>
            </w:tcMar>
            <w:vAlign w:val="top"/>
          </w:tcPr>
          <w:p w14:paraId="5A754224">
            <w:pPr>
              <w:spacing w:after="20" w:line="240" w:lineRule="auto"/>
            </w:pPr>
            <w:r>
              <w:rPr>
                <w:rFonts w:ascii="Arial" w:hAnsi="Arial" w:eastAsia="Arial"/>
                <w:b w:val="0"/>
                <w:sz w:val="16"/>
              </w:rPr>
              <w:t>Never break the chain</w:t>
            </w:r>
          </w:p>
        </w:tc>
        <w:tc>
          <w:tcPr>
            <w:tcW w:w="3312" w:type="dxa"/>
            <w:tcMar>
              <w:top w:w="80" w:type="dxa"/>
              <w:left w:w="80" w:type="dxa"/>
              <w:bottom w:w="80" w:type="dxa"/>
              <w:right w:w="80" w:type="dxa"/>
            </w:tcMar>
            <w:vAlign w:val="top"/>
          </w:tcPr>
          <w:p w14:paraId="00578577">
            <w:pPr>
              <w:spacing w:after="20" w:line="240" w:lineRule="auto"/>
            </w:pPr>
            <w:r>
              <w:rPr>
                <w:rFonts w:ascii="Arial" w:hAnsi="Arial" w:eastAsia="Arial"/>
                <w:b w:val="0"/>
                <w:sz w:val="16"/>
              </w:rPr>
              <w:t>Minimum progress matters when motivation is low.</w:t>
            </w:r>
          </w:p>
        </w:tc>
        <w:tc>
          <w:tcPr>
            <w:tcW w:w="4320" w:type="dxa"/>
            <w:tcMar>
              <w:top w:w="80" w:type="dxa"/>
              <w:left w:w="80" w:type="dxa"/>
              <w:bottom w:w="80" w:type="dxa"/>
              <w:right w:w="80" w:type="dxa"/>
            </w:tcMar>
            <w:vAlign w:val="top"/>
          </w:tcPr>
          <w:p w14:paraId="348046B6">
            <w:pPr>
              <w:spacing w:after="20" w:line="240" w:lineRule="auto"/>
            </w:pPr>
            <w:r>
              <w:rPr>
                <w:rFonts w:ascii="Arial" w:hAnsi="Arial" w:eastAsia="Arial"/>
                <w:b w:val="0"/>
                <w:sz w:val="16"/>
              </w:rPr>
              <w:t>Every task must have standard, easy, and minimum versions.</w:t>
            </w:r>
          </w:p>
        </w:tc>
      </w:tr>
      <w:tr w14:paraId="43DEBDA5">
        <w:trPr>
          <w:jc w:val="center"/>
        </w:trPr>
        <w:tc>
          <w:tcPr>
            <w:tcW w:w="2592" w:type="dxa"/>
            <w:tcMar>
              <w:top w:w="80" w:type="dxa"/>
              <w:left w:w="80" w:type="dxa"/>
              <w:bottom w:w="80" w:type="dxa"/>
              <w:right w:w="80" w:type="dxa"/>
            </w:tcMar>
            <w:vAlign w:val="top"/>
          </w:tcPr>
          <w:p w14:paraId="27DA7D4B">
            <w:pPr>
              <w:spacing w:after="20" w:line="240" w:lineRule="auto"/>
            </w:pPr>
            <w:r>
              <w:rPr>
                <w:rFonts w:ascii="Arial" w:hAnsi="Arial" w:eastAsia="Arial"/>
                <w:b w:val="0"/>
                <w:sz w:val="16"/>
              </w:rPr>
              <w:t>Assessment must lead to action</w:t>
            </w:r>
          </w:p>
        </w:tc>
        <w:tc>
          <w:tcPr>
            <w:tcW w:w="3312" w:type="dxa"/>
            <w:tcMar>
              <w:top w:w="80" w:type="dxa"/>
              <w:left w:w="80" w:type="dxa"/>
              <w:bottom w:w="80" w:type="dxa"/>
              <w:right w:w="80" w:type="dxa"/>
            </w:tcMar>
            <w:vAlign w:val="top"/>
          </w:tcPr>
          <w:p w14:paraId="5A4708C2">
            <w:pPr>
              <w:spacing w:after="20" w:line="240" w:lineRule="auto"/>
            </w:pPr>
            <w:r>
              <w:rPr>
                <w:rFonts w:ascii="Arial" w:hAnsi="Arial" w:eastAsia="Arial"/>
                <w:b w:val="0"/>
                <w:sz w:val="16"/>
              </w:rPr>
              <w:t>A score is useless unless it changes the plan.</w:t>
            </w:r>
          </w:p>
        </w:tc>
        <w:tc>
          <w:tcPr>
            <w:tcW w:w="4320" w:type="dxa"/>
            <w:tcMar>
              <w:top w:w="80" w:type="dxa"/>
              <w:left w:w="80" w:type="dxa"/>
              <w:bottom w:w="80" w:type="dxa"/>
              <w:right w:w="80" w:type="dxa"/>
            </w:tcMar>
            <w:vAlign w:val="top"/>
          </w:tcPr>
          <w:p w14:paraId="0A844D7C">
            <w:pPr>
              <w:spacing w:after="20" w:line="240" w:lineRule="auto"/>
            </w:pPr>
            <w:r>
              <w:rPr>
                <w:rFonts w:ascii="Arial" w:hAnsi="Arial" w:eastAsia="Arial"/>
                <w:b w:val="0"/>
                <w:sz w:val="16"/>
              </w:rPr>
              <w:t>Assessment outputs a training prescription and a 7-day plan.</w:t>
            </w:r>
          </w:p>
        </w:tc>
      </w:tr>
      <w:tr w14:paraId="5BE8A0E2">
        <w:trPr>
          <w:jc w:val="center"/>
        </w:trPr>
        <w:tc>
          <w:tcPr>
            <w:tcW w:w="2592" w:type="dxa"/>
            <w:tcMar>
              <w:top w:w="80" w:type="dxa"/>
              <w:left w:w="80" w:type="dxa"/>
              <w:bottom w:w="80" w:type="dxa"/>
              <w:right w:w="80" w:type="dxa"/>
            </w:tcMar>
            <w:vAlign w:val="top"/>
          </w:tcPr>
          <w:p w14:paraId="18D8A67F">
            <w:pPr>
              <w:spacing w:after="20" w:line="240" w:lineRule="auto"/>
            </w:pPr>
            <w:r>
              <w:rPr>
                <w:rFonts w:ascii="Arial" w:hAnsi="Arial" w:eastAsia="Arial"/>
                <w:b w:val="0"/>
                <w:sz w:val="16"/>
              </w:rPr>
              <w:t>Personalization over average advice</w:t>
            </w:r>
          </w:p>
        </w:tc>
        <w:tc>
          <w:tcPr>
            <w:tcW w:w="3312" w:type="dxa"/>
            <w:tcMar>
              <w:top w:w="80" w:type="dxa"/>
              <w:left w:w="80" w:type="dxa"/>
              <w:bottom w:w="80" w:type="dxa"/>
              <w:right w:w="80" w:type="dxa"/>
            </w:tcMar>
            <w:vAlign w:val="top"/>
          </w:tcPr>
          <w:p w14:paraId="4C9B6C05">
            <w:pPr>
              <w:spacing w:after="20" w:line="240" w:lineRule="auto"/>
            </w:pPr>
            <w:r>
              <w:rPr>
                <w:rFonts w:ascii="Arial" w:hAnsi="Arial" w:eastAsia="Arial"/>
                <w:b w:val="0"/>
                <w:sz w:val="16"/>
              </w:rPr>
              <w:t>Users have different constraints and baselines.</w:t>
            </w:r>
          </w:p>
        </w:tc>
        <w:tc>
          <w:tcPr>
            <w:tcW w:w="4320" w:type="dxa"/>
            <w:tcMar>
              <w:top w:w="80" w:type="dxa"/>
              <w:left w:w="80" w:type="dxa"/>
              <w:bottom w:w="80" w:type="dxa"/>
              <w:right w:w="80" w:type="dxa"/>
            </w:tcMar>
            <w:vAlign w:val="top"/>
          </w:tcPr>
          <w:p w14:paraId="1376BD69">
            <w:pPr>
              <w:spacing w:after="20" w:line="240" w:lineRule="auto"/>
            </w:pPr>
            <w:r>
              <w:rPr>
                <w:rFonts w:ascii="Arial" w:hAnsi="Arial" w:eastAsia="Arial"/>
                <w:b w:val="0"/>
                <w:sz w:val="16"/>
              </w:rPr>
              <w:t>Collect only the profile data needed for the selected category.</w:t>
            </w:r>
          </w:p>
        </w:tc>
      </w:tr>
      <w:tr w14:paraId="03263EF3">
        <w:trPr>
          <w:jc w:val="center"/>
        </w:trPr>
        <w:tc>
          <w:tcPr>
            <w:tcW w:w="2592" w:type="dxa"/>
            <w:tcMar>
              <w:top w:w="80" w:type="dxa"/>
              <w:left w:w="80" w:type="dxa"/>
              <w:bottom w:w="80" w:type="dxa"/>
              <w:right w:w="80" w:type="dxa"/>
            </w:tcMar>
            <w:vAlign w:val="top"/>
          </w:tcPr>
          <w:p w14:paraId="0E3AEF5E">
            <w:pPr>
              <w:spacing w:after="20" w:line="240" w:lineRule="auto"/>
            </w:pPr>
            <w:r>
              <w:rPr>
                <w:rFonts w:ascii="Arial" w:hAnsi="Arial" w:eastAsia="Arial"/>
                <w:b w:val="0"/>
                <w:sz w:val="16"/>
              </w:rPr>
              <w:t>Slow feedback needs process feedback</w:t>
            </w:r>
          </w:p>
        </w:tc>
        <w:tc>
          <w:tcPr>
            <w:tcW w:w="3312" w:type="dxa"/>
            <w:tcMar>
              <w:top w:w="80" w:type="dxa"/>
              <w:left w:w="80" w:type="dxa"/>
              <w:bottom w:w="80" w:type="dxa"/>
              <w:right w:w="80" w:type="dxa"/>
            </w:tcMar>
            <w:vAlign w:val="top"/>
          </w:tcPr>
          <w:p w14:paraId="0195935C">
            <w:pPr>
              <w:spacing w:after="20" w:line="240" w:lineRule="auto"/>
            </w:pPr>
            <w:r>
              <w:rPr>
                <w:rFonts w:ascii="Arial" w:hAnsi="Arial" w:eastAsia="Arial"/>
                <w:b w:val="0"/>
                <w:sz w:val="16"/>
              </w:rPr>
              <w:t>Long-term goals require visible intermediate wins.</w:t>
            </w:r>
          </w:p>
        </w:tc>
        <w:tc>
          <w:tcPr>
            <w:tcW w:w="4320" w:type="dxa"/>
            <w:tcMar>
              <w:top w:w="80" w:type="dxa"/>
              <w:left w:w="80" w:type="dxa"/>
              <w:bottom w:w="80" w:type="dxa"/>
              <w:right w:w="80" w:type="dxa"/>
            </w:tcMar>
            <w:vAlign w:val="top"/>
          </w:tcPr>
          <w:p w14:paraId="4BBB14DE">
            <w:pPr>
              <w:spacing w:after="20" w:line="240" w:lineRule="auto"/>
            </w:pPr>
            <w:r>
              <w:rPr>
                <w:rFonts w:ascii="Arial" w:hAnsi="Arial" w:eastAsia="Arial"/>
                <w:b w:val="0"/>
                <w:sz w:val="16"/>
              </w:rPr>
              <w:t>Dashboards emphasize process metrics and asset accumulation.</w:t>
            </w:r>
          </w:p>
        </w:tc>
      </w:tr>
      <w:tr w14:paraId="534262AB">
        <w:trPr>
          <w:jc w:val="center"/>
        </w:trPr>
        <w:tc>
          <w:tcPr>
            <w:tcW w:w="2592" w:type="dxa"/>
            <w:tcMar>
              <w:top w:w="80" w:type="dxa"/>
              <w:left w:w="80" w:type="dxa"/>
              <w:bottom w:w="80" w:type="dxa"/>
              <w:right w:w="80" w:type="dxa"/>
            </w:tcMar>
            <w:vAlign w:val="top"/>
          </w:tcPr>
          <w:p w14:paraId="3654CB49">
            <w:pPr>
              <w:spacing w:after="20" w:line="240" w:lineRule="auto"/>
            </w:pPr>
            <w:r>
              <w:rPr>
                <w:rFonts w:ascii="Arial" w:hAnsi="Arial" w:eastAsia="Arial"/>
                <w:b w:val="0"/>
                <w:sz w:val="16"/>
              </w:rPr>
              <w:t>Recovery over punishment</w:t>
            </w:r>
          </w:p>
        </w:tc>
        <w:tc>
          <w:tcPr>
            <w:tcW w:w="3312" w:type="dxa"/>
            <w:tcMar>
              <w:top w:w="80" w:type="dxa"/>
              <w:left w:w="80" w:type="dxa"/>
              <w:bottom w:w="80" w:type="dxa"/>
              <w:right w:w="80" w:type="dxa"/>
            </w:tcMar>
            <w:vAlign w:val="top"/>
          </w:tcPr>
          <w:p w14:paraId="3FB35D70">
            <w:pPr>
              <w:spacing w:after="20" w:line="240" w:lineRule="auto"/>
            </w:pPr>
            <w:r>
              <w:rPr>
                <w:rFonts w:ascii="Arial" w:hAnsi="Arial" w:eastAsia="Arial"/>
                <w:b w:val="0"/>
                <w:sz w:val="16"/>
              </w:rPr>
              <w:t>Users need to return after interruption.</w:t>
            </w:r>
          </w:p>
        </w:tc>
        <w:tc>
          <w:tcPr>
            <w:tcW w:w="4320" w:type="dxa"/>
            <w:tcMar>
              <w:top w:w="80" w:type="dxa"/>
              <w:left w:w="80" w:type="dxa"/>
              <w:bottom w:w="80" w:type="dxa"/>
              <w:right w:w="80" w:type="dxa"/>
            </w:tcMar>
            <w:vAlign w:val="top"/>
          </w:tcPr>
          <w:p w14:paraId="4054BEBE">
            <w:pPr>
              <w:spacing w:after="20" w:line="240" w:lineRule="auto"/>
            </w:pPr>
            <w:r>
              <w:rPr>
                <w:rFonts w:ascii="Arial" w:hAnsi="Arial" w:eastAsia="Arial"/>
                <w:b w:val="0"/>
                <w:sz w:val="16"/>
              </w:rPr>
              <w:t>No harsh streak loss in MVP; show recovery tasks and downgrade paths.</w:t>
            </w:r>
          </w:p>
        </w:tc>
      </w:tr>
      <w:tr w14:paraId="55B03CA8">
        <w:trPr>
          <w:jc w:val="center"/>
        </w:trPr>
        <w:tc>
          <w:tcPr>
            <w:tcW w:w="2592" w:type="dxa"/>
            <w:tcMar>
              <w:top w:w="80" w:type="dxa"/>
              <w:left w:w="80" w:type="dxa"/>
              <w:bottom w:w="80" w:type="dxa"/>
              <w:right w:w="80" w:type="dxa"/>
            </w:tcMar>
            <w:vAlign w:val="top"/>
          </w:tcPr>
          <w:p w14:paraId="4C313B49">
            <w:pPr>
              <w:spacing w:after="20" w:line="240" w:lineRule="auto"/>
            </w:pPr>
            <w:r>
              <w:rPr>
                <w:rFonts w:ascii="Arial" w:hAnsi="Arial" w:eastAsia="Arial"/>
                <w:b w:val="0"/>
                <w:sz w:val="16"/>
              </w:rPr>
              <w:t>Reward redistribution</w:t>
            </w:r>
          </w:p>
        </w:tc>
        <w:tc>
          <w:tcPr>
            <w:tcW w:w="3312" w:type="dxa"/>
            <w:tcMar>
              <w:top w:w="80" w:type="dxa"/>
              <w:left w:w="80" w:type="dxa"/>
              <w:bottom w:w="80" w:type="dxa"/>
              <w:right w:w="80" w:type="dxa"/>
            </w:tcMar>
            <w:vAlign w:val="top"/>
          </w:tcPr>
          <w:p w14:paraId="79D31490">
            <w:pPr>
              <w:spacing w:after="20" w:line="240" w:lineRule="auto"/>
            </w:pPr>
            <w:r>
              <w:rPr>
                <w:rFonts w:ascii="Arial" w:hAnsi="Arial" w:eastAsia="Arial"/>
                <w:b w:val="0"/>
                <w:sz w:val="16"/>
              </w:rPr>
              <w:t>Reduce low-value instant-reward loops and increase meaningful goal feedback.</w:t>
            </w:r>
          </w:p>
        </w:tc>
        <w:tc>
          <w:tcPr>
            <w:tcW w:w="4320" w:type="dxa"/>
            <w:tcMar>
              <w:top w:w="80" w:type="dxa"/>
              <w:left w:w="80" w:type="dxa"/>
              <w:bottom w:w="80" w:type="dxa"/>
              <w:right w:w="80" w:type="dxa"/>
            </w:tcMar>
            <w:vAlign w:val="top"/>
          </w:tcPr>
          <w:p w14:paraId="288B4751">
            <w:pPr>
              <w:spacing w:after="20" w:line="240" w:lineRule="auto"/>
            </w:pPr>
            <w:r>
              <w:rPr>
                <w:rFonts w:ascii="Arial" w:hAnsi="Arial" w:eastAsia="Arial"/>
                <w:b w:val="0"/>
                <w:sz w:val="16"/>
              </w:rPr>
              <w:t>Avoid dopamine detox claims; design daily wins and progress interpretation.</w:t>
            </w:r>
          </w:p>
        </w:tc>
      </w:tr>
    </w:tbl>
    <w:p w14:paraId="6F445BD4">
      <w:pPr>
        <w:pStyle w:val="165"/>
      </w:pPr>
    </w:p>
    <w:p w14:paraId="78CC13BF">
      <w:pPr>
        <w:pStyle w:val="3"/>
      </w:pPr>
      <w:r>
        <w:t>6. MVP Scope and Release Boundaries</w:t>
      </w:r>
    </w:p>
    <w:p w14:paraId="7985123C">
      <w:pPr>
        <w:pStyle w:val="4"/>
      </w:pPr>
      <w:r>
        <w:t>6.1 MVP In Scope</w:t>
      </w:r>
    </w:p>
    <w:p w14:paraId="4AAF9B0F">
      <w:pPr>
        <w:pStyle w:val="16"/>
        <w:spacing w:after="40"/>
      </w:pPr>
      <w:r>
        <w:rPr>
          <w:rFonts w:ascii="Arial" w:hAnsi="Arial"/>
          <w:sz w:val="18"/>
        </w:rPr>
        <w:t>User account and basic onboarding.</w:t>
      </w:r>
    </w:p>
    <w:p w14:paraId="692B981C">
      <w:pPr>
        <w:pStyle w:val="16"/>
        <w:spacing w:after="40"/>
      </w:pPr>
      <w:r>
        <w:rPr>
          <w:rFonts w:ascii="Arial" w:hAnsi="Arial"/>
          <w:sz w:val="18"/>
        </w:rPr>
        <w:t>Long-term action assessment with seven scoring dimensions.</w:t>
      </w:r>
    </w:p>
    <w:p w14:paraId="749086C5">
      <w:pPr>
        <w:pStyle w:val="16"/>
        <w:spacing w:after="40"/>
      </w:pPr>
      <w:r>
        <w:rPr>
          <w:rFonts w:ascii="Arial" w:hAnsi="Arial"/>
          <w:sz w:val="18"/>
        </w:rPr>
        <w:t>Assessment result page with current stage, bottlenecks, recommended training depth, and 7-day plan.</w:t>
      </w:r>
    </w:p>
    <w:p w14:paraId="064B5A50">
      <w:pPr>
        <w:pStyle w:val="16"/>
        <w:spacing w:after="40"/>
      </w:pPr>
      <w:r>
        <w:rPr>
          <w:rFonts w:ascii="Arial" w:hAnsi="Arial"/>
          <w:sz w:val="18"/>
        </w:rPr>
        <w:t>Personal profile and constraint collection, with category-specific forms.</w:t>
      </w:r>
    </w:p>
    <w:p w14:paraId="40322570">
      <w:pPr>
        <w:pStyle w:val="16"/>
        <w:spacing w:after="40"/>
      </w:pPr>
      <w:r>
        <w:rPr>
          <w:rFonts w:ascii="Arial" w:hAnsi="Arial"/>
          <w:sz w:val="18"/>
        </w:rPr>
        <w:t>Foundational training modules: reading, movement, writing, and daily review.</w:t>
      </w:r>
    </w:p>
    <w:p w14:paraId="1E7A0857">
      <w:pPr>
        <w:pStyle w:val="16"/>
        <w:spacing w:after="40"/>
      </w:pPr>
      <w:r>
        <w:rPr>
          <w:rFonts w:ascii="Arial" w:hAnsi="Arial"/>
          <w:sz w:val="18"/>
        </w:rPr>
        <w:t>Category-based long-term goal creation and decomposition.</w:t>
      </w:r>
    </w:p>
    <w:p w14:paraId="5494D6B4">
      <w:pPr>
        <w:pStyle w:val="16"/>
        <w:spacing w:after="40"/>
      </w:pPr>
      <w:r>
        <w:rPr>
          <w:rFonts w:ascii="Arial" w:hAnsi="Arial"/>
          <w:sz w:val="18"/>
        </w:rPr>
        <w:t>Daily three-tier tasks: standard, easy, and minimum.</w:t>
      </w:r>
    </w:p>
    <w:p w14:paraId="5CB331E7">
      <w:pPr>
        <w:pStyle w:val="16"/>
        <w:spacing w:after="40"/>
      </w:pPr>
      <w:r>
        <w:rPr>
          <w:rFonts w:ascii="Arial" w:hAnsi="Arial"/>
          <w:sz w:val="18"/>
        </w:rPr>
        <w:t>Daily progress logging with energy, mood, available time, and completion level.</w:t>
      </w:r>
    </w:p>
    <w:p w14:paraId="2D86CD4A">
      <w:pPr>
        <w:pStyle w:val="16"/>
        <w:spacing w:after="40"/>
      </w:pPr>
      <w:r>
        <w:rPr>
          <w:rFonts w:ascii="Arial" w:hAnsi="Arial"/>
          <w:sz w:val="18"/>
        </w:rPr>
        <w:t>Basic dashboard and weekly review.</w:t>
      </w:r>
    </w:p>
    <w:p w14:paraId="11F3EF94">
      <w:pPr>
        <w:pStyle w:val="16"/>
        <w:spacing w:after="40"/>
      </w:pPr>
      <w:r>
        <w:rPr>
          <w:rFonts w:ascii="Arial" w:hAnsi="Arial"/>
          <w:sz w:val="18"/>
        </w:rPr>
        <w:t>AI-assisted task generation and review summaries using controlled templates and guardrails.</w:t>
      </w:r>
    </w:p>
    <w:p w14:paraId="6209201B">
      <w:pPr>
        <w:pStyle w:val="4"/>
      </w:pPr>
      <w:r>
        <w:t>6.2 MVP Out of Scope</w:t>
      </w:r>
    </w:p>
    <w:p w14:paraId="3CF0637C">
      <w:pPr>
        <w:pStyle w:val="16"/>
        <w:spacing w:after="40"/>
      </w:pPr>
      <w:r>
        <w:rPr>
          <w:rFonts w:ascii="Arial" w:hAnsi="Arial"/>
          <w:sz w:val="18"/>
        </w:rPr>
        <w:t>Chrome extension distraction blocker.</w:t>
      </w:r>
    </w:p>
    <w:p w14:paraId="0BA4F05C">
      <w:pPr>
        <w:pStyle w:val="16"/>
        <w:spacing w:after="40"/>
      </w:pPr>
      <w:r>
        <w:rPr>
          <w:rFonts w:ascii="Arial" w:hAnsi="Arial"/>
          <w:sz w:val="18"/>
        </w:rPr>
        <w:t>Mobile app.</w:t>
      </w:r>
    </w:p>
    <w:p w14:paraId="473CAB32">
      <w:pPr>
        <w:pStyle w:val="16"/>
        <w:spacing w:after="40"/>
      </w:pPr>
      <w:r>
        <w:rPr>
          <w:rFonts w:ascii="Arial" w:hAnsi="Arial"/>
          <w:sz w:val="18"/>
        </w:rPr>
        <w:t>Social accountability groups.</w:t>
      </w:r>
    </w:p>
    <w:p w14:paraId="4C3E5E4C">
      <w:pPr>
        <w:pStyle w:val="16"/>
        <w:spacing w:after="40"/>
      </w:pPr>
      <w:r>
        <w:rPr>
          <w:rFonts w:ascii="Arial" w:hAnsi="Arial"/>
          <w:sz w:val="18"/>
        </w:rPr>
        <w:t>Money-based commitment contracts.</w:t>
      </w:r>
    </w:p>
    <w:p w14:paraId="66660034">
      <w:pPr>
        <w:pStyle w:val="16"/>
        <w:spacing w:after="40"/>
      </w:pPr>
      <w:r>
        <w:rPr>
          <w:rFonts w:ascii="Arial" w:hAnsi="Arial"/>
          <w:sz w:val="18"/>
        </w:rPr>
        <w:t>Apple Health, Google Fit, Garmin, or wearable integrations.</w:t>
      </w:r>
    </w:p>
    <w:p w14:paraId="695C4DE0">
      <w:pPr>
        <w:pStyle w:val="16"/>
        <w:spacing w:after="40"/>
      </w:pPr>
      <w:r>
        <w:rPr>
          <w:rFonts w:ascii="Arial" w:hAnsi="Arial"/>
          <w:sz w:val="18"/>
        </w:rPr>
        <w:t>Medical diagnosis, therapy, addiction treatment, or clinical claims.</w:t>
      </w:r>
    </w:p>
    <w:p w14:paraId="0B9D1FF0">
      <w:pPr>
        <w:pStyle w:val="16"/>
        <w:spacing w:after="40"/>
      </w:pPr>
      <w:r>
        <w:rPr>
          <w:rFonts w:ascii="Arial" w:hAnsi="Arial"/>
          <w:sz w:val="18"/>
        </w:rPr>
        <w:t>Complex gamification, leaderboards, or public profiles.</w:t>
      </w:r>
    </w:p>
    <w:p w14:paraId="1B9AA8FF">
      <w:pPr>
        <w:pStyle w:val="16"/>
        <w:spacing w:after="40"/>
      </w:pPr>
      <w:r>
        <w:rPr>
          <w:rFonts w:ascii="Arial" w:hAnsi="Arial"/>
          <w:sz w:val="18"/>
        </w:rPr>
        <w:t>Full exam prep system, spaced repetition system, or note-taking platform.</w:t>
      </w:r>
    </w:p>
    <w:p w14:paraId="0B993AA5">
      <w:pPr>
        <w:pStyle w:val="4"/>
      </w:pPr>
      <w:r>
        <w:t>6.3 Recommended Release Tags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3546"/>
        <w:gridCol w:w="5169"/>
      </w:tblGrid>
      <w:tr w14:paraId="1085424C">
        <w:trPr>
          <w:jc w:val="center"/>
        </w:trPr>
        <w:tc>
          <w:tcPr>
            <w:tcW w:w="1584" w:type="dxa"/>
            <w:shd w:val="clear" w:color="auto" w:fill="D9EAF7"/>
            <w:tcMar>
              <w:top w:w="80" w:type="dxa"/>
              <w:left w:w="80" w:type="dxa"/>
              <w:bottom w:w="80" w:type="dxa"/>
              <w:right w:w="80" w:type="dxa"/>
            </w:tcMar>
            <w:vAlign w:val="top"/>
          </w:tcPr>
          <w:p w14:paraId="117AB3E7">
            <w:pPr>
              <w:spacing w:after="20" w:line="240" w:lineRule="auto"/>
            </w:pPr>
            <w:r>
              <w:rPr>
                <w:rFonts w:ascii="Arial" w:hAnsi="Arial" w:eastAsia="Arial"/>
                <w:b/>
                <w:color w:val="1F4E79"/>
                <w:sz w:val="17"/>
              </w:rPr>
              <w:t>Priority</w:t>
            </w:r>
          </w:p>
        </w:tc>
        <w:tc>
          <w:tcPr>
            <w:tcW w:w="3744" w:type="dxa"/>
            <w:shd w:val="clear" w:color="auto" w:fill="D9EAF7"/>
            <w:tcMar>
              <w:top w:w="80" w:type="dxa"/>
              <w:left w:w="80" w:type="dxa"/>
              <w:bottom w:w="80" w:type="dxa"/>
              <w:right w:w="80" w:type="dxa"/>
            </w:tcMar>
            <w:vAlign w:val="top"/>
          </w:tcPr>
          <w:p w14:paraId="6925DE3E">
            <w:pPr>
              <w:spacing w:after="20" w:line="240" w:lineRule="auto"/>
            </w:pPr>
            <w:r>
              <w:rPr>
                <w:rFonts w:ascii="Arial" w:hAnsi="Arial" w:eastAsia="Arial"/>
                <w:b/>
                <w:color w:val="1F4E79"/>
                <w:sz w:val="17"/>
              </w:rPr>
              <w:t>Definition</w:t>
            </w:r>
          </w:p>
        </w:tc>
        <w:tc>
          <w:tcPr>
            <w:tcW w:w="5472" w:type="dxa"/>
            <w:shd w:val="clear" w:color="auto" w:fill="D9EAF7"/>
            <w:tcMar>
              <w:top w:w="80" w:type="dxa"/>
              <w:left w:w="80" w:type="dxa"/>
              <w:bottom w:w="80" w:type="dxa"/>
              <w:right w:w="80" w:type="dxa"/>
            </w:tcMar>
            <w:vAlign w:val="top"/>
          </w:tcPr>
          <w:p w14:paraId="74E02079">
            <w:pPr>
              <w:spacing w:after="20" w:line="240" w:lineRule="auto"/>
            </w:pPr>
            <w:r>
              <w:rPr>
                <w:rFonts w:ascii="Arial" w:hAnsi="Arial" w:eastAsia="Arial"/>
                <w:b/>
                <w:color w:val="1F4E79"/>
                <w:sz w:val="17"/>
              </w:rPr>
              <w:t>Examples</w:t>
            </w:r>
          </w:p>
        </w:tc>
      </w:tr>
      <w:tr w14:paraId="0D0F9609">
        <w:trPr>
          <w:jc w:val="center"/>
        </w:trPr>
        <w:tc>
          <w:tcPr>
            <w:tcW w:w="1584" w:type="dxa"/>
            <w:tcMar>
              <w:top w:w="80" w:type="dxa"/>
              <w:left w:w="80" w:type="dxa"/>
              <w:bottom w:w="80" w:type="dxa"/>
              <w:right w:w="80" w:type="dxa"/>
            </w:tcMar>
            <w:vAlign w:val="top"/>
          </w:tcPr>
          <w:p w14:paraId="2E5183C9">
            <w:pPr>
              <w:spacing w:after="20" w:line="240" w:lineRule="auto"/>
            </w:pPr>
            <w:r>
              <w:rPr>
                <w:rFonts w:ascii="Arial" w:hAnsi="Arial" w:eastAsia="Arial"/>
                <w:b w:val="0"/>
                <w:sz w:val="16"/>
              </w:rPr>
              <w:t>P0</w:t>
            </w:r>
          </w:p>
        </w:tc>
        <w:tc>
          <w:tcPr>
            <w:tcW w:w="3744" w:type="dxa"/>
            <w:tcMar>
              <w:top w:w="80" w:type="dxa"/>
              <w:left w:w="80" w:type="dxa"/>
              <w:bottom w:w="80" w:type="dxa"/>
              <w:right w:w="80" w:type="dxa"/>
            </w:tcMar>
            <w:vAlign w:val="top"/>
          </w:tcPr>
          <w:p w14:paraId="4F40E859">
            <w:pPr>
              <w:spacing w:after="20" w:line="240" w:lineRule="auto"/>
            </w:pPr>
            <w:r>
              <w:rPr>
                <w:rFonts w:ascii="Arial" w:hAnsi="Arial" w:eastAsia="Arial"/>
                <w:b w:val="0"/>
                <w:sz w:val="16"/>
              </w:rPr>
              <w:t>Required for MVP validation.</w:t>
            </w:r>
          </w:p>
        </w:tc>
        <w:tc>
          <w:tcPr>
            <w:tcW w:w="5472" w:type="dxa"/>
            <w:tcMar>
              <w:top w:w="80" w:type="dxa"/>
              <w:left w:w="80" w:type="dxa"/>
              <w:bottom w:w="80" w:type="dxa"/>
              <w:right w:w="80" w:type="dxa"/>
            </w:tcMar>
            <w:vAlign w:val="top"/>
          </w:tcPr>
          <w:p w14:paraId="2D8E13CA">
            <w:pPr>
              <w:spacing w:after="20" w:line="240" w:lineRule="auto"/>
            </w:pPr>
            <w:r>
              <w:rPr>
                <w:rFonts w:ascii="Arial" w:hAnsi="Arial" w:eastAsia="Arial"/>
                <w:b w:val="0"/>
                <w:sz w:val="16"/>
              </w:rPr>
              <w:t>Assessment, prescriptions, foundational training, category goal creation, daily tasks, progress logs.</w:t>
            </w:r>
          </w:p>
        </w:tc>
      </w:tr>
      <w:tr w14:paraId="04CB194A">
        <w:trPr>
          <w:jc w:val="center"/>
        </w:trPr>
        <w:tc>
          <w:tcPr>
            <w:tcW w:w="1584" w:type="dxa"/>
            <w:tcMar>
              <w:top w:w="80" w:type="dxa"/>
              <w:left w:w="80" w:type="dxa"/>
              <w:bottom w:w="80" w:type="dxa"/>
              <w:right w:w="80" w:type="dxa"/>
            </w:tcMar>
            <w:vAlign w:val="top"/>
          </w:tcPr>
          <w:p w14:paraId="43E3D0BE">
            <w:pPr>
              <w:spacing w:after="20" w:line="240" w:lineRule="auto"/>
            </w:pPr>
            <w:r>
              <w:rPr>
                <w:rFonts w:ascii="Arial" w:hAnsi="Arial" w:eastAsia="Arial"/>
                <w:b w:val="0"/>
                <w:sz w:val="16"/>
              </w:rPr>
              <w:t>P1</w:t>
            </w:r>
          </w:p>
        </w:tc>
        <w:tc>
          <w:tcPr>
            <w:tcW w:w="3744" w:type="dxa"/>
            <w:tcMar>
              <w:top w:w="80" w:type="dxa"/>
              <w:left w:w="80" w:type="dxa"/>
              <w:bottom w:w="80" w:type="dxa"/>
              <w:right w:w="80" w:type="dxa"/>
            </w:tcMar>
            <w:vAlign w:val="top"/>
          </w:tcPr>
          <w:p w14:paraId="5D67F2CC">
            <w:pPr>
              <w:spacing w:after="20" w:line="240" w:lineRule="auto"/>
            </w:pPr>
            <w:r>
              <w:rPr>
                <w:rFonts w:ascii="Arial" w:hAnsi="Arial" w:eastAsia="Arial"/>
                <w:b w:val="0"/>
                <w:sz w:val="16"/>
              </w:rPr>
              <w:t>Required for strong v1 retention.</w:t>
            </w:r>
          </w:p>
        </w:tc>
        <w:tc>
          <w:tcPr>
            <w:tcW w:w="5472" w:type="dxa"/>
            <w:tcMar>
              <w:top w:w="80" w:type="dxa"/>
              <w:left w:w="80" w:type="dxa"/>
              <w:bottom w:w="80" w:type="dxa"/>
              <w:right w:w="80" w:type="dxa"/>
            </w:tcMar>
            <w:vAlign w:val="top"/>
          </w:tcPr>
          <w:p w14:paraId="2D83AF7B">
            <w:pPr>
              <w:spacing w:after="20" w:line="240" w:lineRule="auto"/>
            </w:pPr>
            <w:r>
              <w:rPr>
                <w:rFonts w:ascii="Arial" w:hAnsi="Arial" w:eastAsia="Arial"/>
                <w:b w:val="0"/>
                <w:sz w:val="16"/>
              </w:rPr>
              <w:t>AI weekly review, better category templates, profile-based task adjustment, richer dashboards.</w:t>
            </w:r>
          </w:p>
        </w:tc>
      </w:tr>
      <w:tr w14:paraId="04CEB3E9">
        <w:trPr>
          <w:jc w:val="center"/>
        </w:trPr>
        <w:tc>
          <w:tcPr>
            <w:tcW w:w="1584" w:type="dxa"/>
            <w:tcMar>
              <w:top w:w="80" w:type="dxa"/>
              <w:left w:w="80" w:type="dxa"/>
              <w:bottom w:w="80" w:type="dxa"/>
              <w:right w:w="80" w:type="dxa"/>
            </w:tcMar>
            <w:vAlign w:val="top"/>
          </w:tcPr>
          <w:p w14:paraId="0152EEB8">
            <w:pPr>
              <w:spacing w:after="20" w:line="240" w:lineRule="auto"/>
            </w:pPr>
            <w:r>
              <w:rPr>
                <w:rFonts w:ascii="Arial" w:hAnsi="Arial" w:eastAsia="Arial"/>
                <w:b w:val="0"/>
                <w:sz w:val="16"/>
              </w:rPr>
              <w:t>P2</w:t>
            </w:r>
          </w:p>
        </w:tc>
        <w:tc>
          <w:tcPr>
            <w:tcW w:w="3744" w:type="dxa"/>
            <w:tcMar>
              <w:top w:w="80" w:type="dxa"/>
              <w:left w:w="80" w:type="dxa"/>
              <w:bottom w:w="80" w:type="dxa"/>
              <w:right w:w="80" w:type="dxa"/>
            </w:tcMar>
            <w:vAlign w:val="top"/>
          </w:tcPr>
          <w:p w14:paraId="29F8F833">
            <w:pPr>
              <w:spacing w:after="20" w:line="240" w:lineRule="auto"/>
            </w:pPr>
            <w:r>
              <w:rPr>
                <w:rFonts w:ascii="Arial" w:hAnsi="Arial" w:eastAsia="Arial"/>
                <w:b w:val="0"/>
                <w:sz w:val="16"/>
              </w:rPr>
              <w:t>Expansion after validation.</w:t>
            </w:r>
          </w:p>
        </w:tc>
        <w:tc>
          <w:tcPr>
            <w:tcW w:w="5472" w:type="dxa"/>
            <w:tcMar>
              <w:top w:w="80" w:type="dxa"/>
              <w:left w:w="80" w:type="dxa"/>
              <w:bottom w:w="80" w:type="dxa"/>
              <w:right w:w="80" w:type="dxa"/>
            </w:tcMar>
            <w:vAlign w:val="top"/>
          </w:tcPr>
          <w:p w14:paraId="3D0598E4">
            <w:pPr>
              <w:spacing w:after="20" w:line="240" w:lineRule="auto"/>
            </w:pPr>
            <w:r>
              <w:rPr>
                <w:rFonts w:ascii="Arial" w:hAnsi="Arial" w:eastAsia="Arial"/>
                <w:b w:val="0"/>
                <w:sz w:val="16"/>
              </w:rPr>
              <w:t>Chrome extension, entertainment budget, social accountability, integrations.</w:t>
            </w:r>
          </w:p>
        </w:tc>
      </w:tr>
    </w:tbl>
    <w:p w14:paraId="0CBA818F">
      <w:pPr>
        <w:pStyle w:val="165"/>
      </w:pPr>
    </w:p>
    <w:p w14:paraId="3E7D24D5">
      <w:pPr>
        <w:pStyle w:val="3"/>
      </w:pPr>
      <w:r>
        <w:t>7. Core User Experience</w:t>
      </w:r>
    </w:p>
    <w:p w14:paraId="22F9408E">
      <w:pPr>
        <w:pStyle w:val="4"/>
      </w:pPr>
      <w:r>
        <w:t>7.1 MVP User Journey</w:t>
      </w:r>
    </w:p>
    <w:p w14:paraId="17CE53DD">
      <w:pPr>
        <w:pStyle w:val="14"/>
        <w:spacing w:after="40"/>
      </w:pPr>
      <w:r>
        <w:rPr>
          <w:sz w:val="18"/>
        </w:rPr>
        <w:t>User signs up and completes a short long-term action assessment.</w:t>
      </w:r>
    </w:p>
    <w:p w14:paraId="4A3206A3">
      <w:pPr>
        <w:pStyle w:val="14"/>
        <w:spacing w:after="40"/>
      </w:pPr>
      <w:r>
        <w:rPr>
          <w:sz w:val="18"/>
        </w:rPr>
        <w:t>System generates a Long-Term Action Profile: stage, bottlenecks, training depth, and recommended 7-day plan.</w:t>
      </w:r>
    </w:p>
    <w:p w14:paraId="0EB381C5">
      <w:pPr>
        <w:pStyle w:val="14"/>
        <w:spacing w:after="40"/>
      </w:pPr>
      <w:r>
        <w:rPr>
          <w:sz w:val="18"/>
        </w:rPr>
        <w:t>User selects one foundational training module, such as reading or movement.</w:t>
      </w:r>
    </w:p>
    <w:p w14:paraId="6583ABAE">
      <w:pPr>
        <w:pStyle w:val="14"/>
        <w:spacing w:after="40"/>
      </w:pPr>
      <w:r>
        <w:rPr>
          <w:sz w:val="18"/>
        </w:rPr>
        <w:t>User creates one long-term goal and chooses a task category.</w:t>
      </w:r>
    </w:p>
    <w:p w14:paraId="5CB62618">
      <w:pPr>
        <w:pStyle w:val="14"/>
        <w:spacing w:after="40"/>
      </w:pPr>
      <w:r>
        <w:rPr>
          <w:sz w:val="18"/>
        </w:rPr>
        <w:t>System collects only the required profile and constraint information for that category.</w:t>
      </w:r>
    </w:p>
    <w:p w14:paraId="18B26223">
      <w:pPr>
        <w:pStyle w:val="14"/>
        <w:spacing w:after="40"/>
      </w:pPr>
      <w:r>
        <w:rPr>
          <w:sz w:val="18"/>
        </w:rPr>
        <w:t>System generates standard, easy, and minimum tasks for today.</w:t>
      </w:r>
    </w:p>
    <w:p w14:paraId="0D1FCA98">
      <w:pPr>
        <w:pStyle w:val="14"/>
        <w:spacing w:after="40"/>
      </w:pPr>
      <w:r>
        <w:rPr>
          <w:sz w:val="18"/>
        </w:rPr>
        <w:t>User logs completion and daily state.</w:t>
      </w:r>
    </w:p>
    <w:p w14:paraId="3793DBFE">
      <w:pPr>
        <w:pStyle w:val="14"/>
        <w:spacing w:after="40"/>
      </w:pPr>
      <w:r>
        <w:rPr>
          <w:sz w:val="18"/>
        </w:rPr>
        <w:t>System gives a short daily review and adjusts tomorrow's recommended level.</w:t>
      </w:r>
    </w:p>
    <w:p w14:paraId="5708E9F6">
      <w:pPr>
        <w:pStyle w:val="14"/>
        <w:spacing w:after="40"/>
      </w:pPr>
      <w:r>
        <w:rPr>
          <w:sz w:val="18"/>
        </w:rPr>
        <w:t>At the end of the week, system summarizes consistency, process metrics, recovery events, and next-week changes.</w:t>
      </w:r>
    </w:p>
    <w:p w14:paraId="458742CA">
      <w:pPr>
        <w:pStyle w:val="4"/>
      </w:pPr>
      <w:r>
        <w:t>7.2 Golden Path</w:t>
      </w:r>
    </w:p>
    <w:tbl>
      <w:tblPr>
        <w:tblStyle w:val="32"/>
        <w:tblW w:w="0" w:type="auto"/>
        <w:jc w:val="center"/>
        <w:tblLayout w:type="autofit"/>
        <w:tblCellMar>
          <w:top w:w="0" w:type="dxa"/>
          <w:left w:w="108" w:type="dxa"/>
          <w:bottom w:w="0" w:type="dxa"/>
          <w:right w:w="108" w:type="dxa"/>
        </w:tblCellMar>
      </w:tblPr>
      <w:tblGrid>
        <w:gridCol w:w="10080"/>
      </w:tblGrid>
      <w:tr w14:paraId="77224B32">
        <w:trPr>
          <w:jc w:val="center"/>
        </w:trPr>
        <w:tc>
          <w:tcPr>
            <w:tcW w:w="10080" w:type="dxa"/>
            <w:shd w:val="clear" w:color="auto" w:fill="FFF2CC"/>
            <w:tcMar>
              <w:top w:w="80" w:type="dxa"/>
              <w:left w:w="80" w:type="dxa"/>
              <w:bottom w:w="80" w:type="dxa"/>
              <w:right w:w="80" w:type="dxa"/>
            </w:tcMar>
          </w:tcPr>
          <w:p w14:paraId="0A21A292">
            <w:pPr>
              <w:spacing w:after="20" w:line="240" w:lineRule="auto"/>
            </w:pPr>
            <w:r>
              <w:rPr>
                <w:rFonts w:ascii="Arial" w:hAnsi="Arial"/>
                <w:b/>
                <w:color w:val="1F4E79"/>
                <w:sz w:val="19"/>
              </w:rPr>
              <w:t>Golden path</w:t>
            </w:r>
          </w:p>
          <w:p w14:paraId="7D42ECE5">
            <w:pPr>
              <w:spacing w:after="20" w:line="240" w:lineRule="auto"/>
            </w:pPr>
            <w:r>
              <w:rPr>
                <w:rFonts w:ascii="Arial" w:hAnsi="Arial"/>
                <w:sz w:val="18"/>
              </w:rPr>
              <w:t>Assessment -&gt; prescription -&gt; foundational training -&gt; category goal -&gt; three-tier daily task -&gt; progress log -&gt; daily review -&gt; weekly adjustment.</w:t>
            </w:r>
          </w:p>
        </w:tc>
      </w:tr>
    </w:tbl>
    <w:p w14:paraId="24693B16">
      <w:pPr>
        <w:pStyle w:val="165"/>
      </w:pPr>
    </w:p>
    <w:p w14:paraId="3B5AF757">
      <w:pPr>
        <w:pStyle w:val="4"/>
      </w:pPr>
      <w:r>
        <w:t>7.3 Key UX Rule</w:t>
      </w:r>
    </w:p>
    <w:p w14:paraId="149A79BA">
      <w:r>
        <w:t>The daily experience must be simple. A user should not face a complex productivity dashboard each morning. The Today page should answer: What is my one main goal today? What is the minimum action that keeps me from breaking the chain? Why is this task appropriate for my current state?</w:t>
      </w:r>
    </w:p>
    <w:p w14:paraId="316F20DC">
      <w:pPr>
        <w:pStyle w:val="3"/>
      </w:pPr>
      <w:r>
        <w:t>8. Assessment System</w:t>
      </w:r>
    </w:p>
    <w:p w14:paraId="24987839">
      <w:pPr>
        <w:pStyle w:val="4"/>
      </w:pPr>
      <w:r>
        <w:t>8.1 Purpose</w:t>
      </w:r>
    </w:p>
    <w:p w14:paraId="78E2E556">
      <w:r>
        <w:t>The assessment determines the user's current long-term action profile and produces a training prescription. It is not a psychological diagnosis. The output should be actionable and supportive.</w:t>
      </w:r>
    </w:p>
    <w:p w14:paraId="1DE04FB8">
      <w:pPr>
        <w:pStyle w:val="4"/>
      </w:pPr>
      <w:r>
        <w:t>8.2 Assessment Dimensions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2422"/>
        <w:gridCol w:w="3070"/>
        <w:gridCol w:w="2961"/>
      </w:tblGrid>
      <w:tr w14:paraId="29F144D6">
        <w:trPr>
          <w:jc w:val="center"/>
        </w:trPr>
        <w:tc>
          <w:tcPr>
            <w:tcW w:w="1872" w:type="dxa"/>
            <w:shd w:val="clear" w:color="auto" w:fill="D9EAF7"/>
            <w:tcMar>
              <w:top w:w="80" w:type="dxa"/>
              <w:left w:w="80" w:type="dxa"/>
              <w:bottom w:w="80" w:type="dxa"/>
              <w:right w:w="80" w:type="dxa"/>
            </w:tcMar>
            <w:vAlign w:val="top"/>
          </w:tcPr>
          <w:p w14:paraId="680DB20C">
            <w:pPr>
              <w:spacing w:after="20" w:line="240" w:lineRule="auto"/>
            </w:pPr>
            <w:r>
              <w:rPr>
                <w:rFonts w:ascii="Arial" w:hAnsi="Arial" w:eastAsia="Arial"/>
                <w:b/>
                <w:color w:val="1F4E79"/>
                <w:sz w:val="17"/>
              </w:rPr>
              <w:t>Dimension</w:t>
            </w:r>
          </w:p>
        </w:tc>
        <w:tc>
          <w:tcPr>
            <w:tcW w:w="2592" w:type="dxa"/>
            <w:shd w:val="clear" w:color="auto" w:fill="D9EAF7"/>
            <w:tcMar>
              <w:top w:w="80" w:type="dxa"/>
              <w:left w:w="80" w:type="dxa"/>
              <w:bottom w:w="80" w:type="dxa"/>
              <w:right w:w="80" w:type="dxa"/>
            </w:tcMar>
            <w:vAlign w:val="top"/>
          </w:tcPr>
          <w:p w14:paraId="7E6F9303">
            <w:pPr>
              <w:spacing w:after="20" w:line="240" w:lineRule="auto"/>
            </w:pPr>
            <w:r>
              <w:rPr>
                <w:rFonts w:ascii="Arial" w:hAnsi="Arial" w:eastAsia="Arial"/>
                <w:b/>
                <w:color w:val="1F4E79"/>
                <w:sz w:val="17"/>
              </w:rPr>
              <w:t>Measures</w:t>
            </w:r>
          </w:p>
        </w:tc>
        <w:tc>
          <w:tcPr>
            <w:tcW w:w="3312" w:type="dxa"/>
            <w:shd w:val="clear" w:color="auto" w:fill="D9EAF7"/>
            <w:tcMar>
              <w:top w:w="80" w:type="dxa"/>
              <w:left w:w="80" w:type="dxa"/>
              <w:bottom w:w="80" w:type="dxa"/>
              <w:right w:w="80" w:type="dxa"/>
            </w:tcMar>
            <w:vAlign w:val="top"/>
          </w:tcPr>
          <w:p w14:paraId="5F494809">
            <w:pPr>
              <w:spacing w:after="20" w:line="240" w:lineRule="auto"/>
            </w:pPr>
            <w:r>
              <w:rPr>
                <w:rFonts w:ascii="Arial" w:hAnsi="Arial" w:eastAsia="Arial"/>
                <w:b/>
                <w:color w:val="1F4E79"/>
                <w:sz w:val="17"/>
              </w:rPr>
              <w:t>Low-score implication</w:t>
            </w:r>
          </w:p>
        </w:tc>
        <w:tc>
          <w:tcPr>
            <w:tcW w:w="3168" w:type="dxa"/>
            <w:shd w:val="clear" w:color="auto" w:fill="D9EAF7"/>
            <w:tcMar>
              <w:top w:w="80" w:type="dxa"/>
              <w:left w:w="80" w:type="dxa"/>
              <w:bottom w:w="80" w:type="dxa"/>
              <w:right w:w="80" w:type="dxa"/>
            </w:tcMar>
            <w:vAlign w:val="top"/>
          </w:tcPr>
          <w:p w14:paraId="4A9DEC39">
            <w:pPr>
              <w:spacing w:after="20" w:line="240" w:lineRule="auto"/>
            </w:pPr>
            <w:r>
              <w:rPr>
                <w:rFonts w:ascii="Arial" w:hAnsi="Arial" w:eastAsia="Arial"/>
                <w:b/>
                <w:color w:val="1F4E79"/>
                <w:sz w:val="17"/>
              </w:rPr>
              <w:t>Primary intervention</w:t>
            </w:r>
          </w:p>
        </w:tc>
      </w:tr>
      <w:tr w14:paraId="5430220C">
        <w:trPr>
          <w:jc w:val="center"/>
        </w:trPr>
        <w:tc>
          <w:tcPr>
            <w:tcW w:w="1872" w:type="dxa"/>
            <w:tcMar>
              <w:top w:w="80" w:type="dxa"/>
              <w:left w:w="80" w:type="dxa"/>
              <w:bottom w:w="80" w:type="dxa"/>
              <w:right w:w="80" w:type="dxa"/>
            </w:tcMar>
            <w:vAlign w:val="top"/>
          </w:tcPr>
          <w:p w14:paraId="33CF5A06">
            <w:pPr>
              <w:spacing w:after="20" w:line="240" w:lineRule="auto"/>
            </w:pPr>
            <w:r>
              <w:rPr>
                <w:rFonts w:ascii="Arial" w:hAnsi="Arial" w:eastAsia="Arial"/>
                <w:b w:val="0"/>
                <w:sz w:val="16"/>
              </w:rPr>
              <w:t>Goal clarity</w:t>
            </w:r>
          </w:p>
        </w:tc>
        <w:tc>
          <w:tcPr>
            <w:tcW w:w="2592" w:type="dxa"/>
            <w:tcMar>
              <w:top w:w="80" w:type="dxa"/>
              <w:left w:w="80" w:type="dxa"/>
              <w:bottom w:w="80" w:type="dxa"/>
              <w:right w:w="80" w:type="dxa"/>
            </w:tcMar>
            <w:vAlign w:val="top"/>
          </w:tcPr>
          <w:p w14:paraId="1C8711F5">
            <w:pPr>
              <w:spacing w:after="20" w:line="240" w:lineRule="auto"/>
            </w:pPr>
            <w:r>
              <w:rPr>
                <w:rFonts w:ascii="Arial" w:hAnsi="Arial" w:eastAsia="Arial"/>
                <w:b w:val="0"/>
                <w:sz w:val="16"/>
              </w:rPr>
              <w:t>Whether the user knows what to focus on and can define the goal.</w:t>
            </w:r>
          </w:p>
        </w:tc>
        <w:tc>
          <w:tcPr>
            <w:tcW w:w="3312" w:type="dxa"/>
            <w:tcMar>
              <w:top w:w="80" w:type="dxa"/>
              <w:left w:w="80" w:type="dxa"/>
              <w:bottom w:w="80" w:type="dxa"/>
              <w:right w:w="80" w:type="dxa"/>
            </w:tcMar>
            <w:vAlign w:val="top"/>
          </w:tcPr>
          <w:p w14:paraId="0F5C3BBD">
            <w:pPr>
              <w:spacing w:after="20" w:line="240" w:lineRule="auto"/>
            </w:pPr>
            <w:r>
              <w:rPr>
                <w:rFonts w:ascii="Arial" w:hAnsi="Arial" w:eastAsia="Arial"/>
                <w:b w:val="0"/>
                <w:sz w:val="16"/>
              </w:rPr>
              <w:t>Too many goals or unclear direction.</w:t>
            </w:r>
          </w:p>
        </w:tc>
        <w:tc>
          <w:tcPr>
            <w:tcW w:w="3168" w:type="dxa"/>
            <w:tcMar>
              <w:top w:w="80" w:type="dxa"/>
              <w:left w:w="80" w:type="dxa"/>
              <w:bottom w:w="80" w:type="dxa"/>
              <w:right w:w="80" w:type="dxa"/>
            </w:tcMar>
            <w:vAlign w:val="top"/>
          </w:tcPr>
          <w:p w14:paraId="52D7051E">
            <w:pPr>
              <w:spacing w:after="20" w:line="240" w:lineRule="auto"/>
            </w:pPr>
            <w:r>
              <w:rPr>
                <w:rFonts w:ascii="Arial" w:hAnsi="Arial" w:eastAsia="Arial"/>
                <w:b w:val="0"/>
                <w:sz w:val="16"/>
              </w:rPr>
              <w:t>Goal clarification and category selection before execution.</w:t>
            </w:r>
          </w:p>
        </w:tc>
      </w:tr>
      <w:tr w14:paraId="6152C0E2">
        <w:trPr>
          <w:jc w:val="center"/>
        </w:trPr>
        <w:tc>
          <w:tcPr>
            <w:tcW w:w="1872" w:type="dxa"/>
            <w:tcMar>
              <w:top w:w="80" w:type="dxa"/>
              <w:left w:w="80" w:type="dxa"/>
              <w:bottom w:w="80" w:type="dxa"/>
              <w:right w:w="80" w:type="dxa"/>
            </w:tcMar>
            <w:vAlign w:val="top"/>
          </w:tcPr>
          <w:p w14:paraId="15FE379D">
            <w:pPr>
              <w:spacing w:after="20" w:line="240" w:lineRule="auto"/>
            </w:pPr>
            <w:r>
              <w:rPr>
                <w:rFonts w:ascii="Arial" w:hAnsi="Arial" w:eastAsia="Arial"/>
                <w:b w:val="0"/>
                <w:sz w:val="16"/>
              </w:rPr>
              <w:t>Startup ability</w:t>
            </w:r>
          </w:p>
        </w:tc>
        <w:tc>
          <w:tcPr>
            <w:tcW w:w="2592" w:type="dxa"/>
            <w:tcMar>
              <w:top w:w="80" w:type="dxa"/>
              <w:left w:w="80" w:type="dxa"/>
              <w:bottom w:w="80" w:type="dxa"/>
              <w:right w:w="80" w:type="dxa"/>
            </w:tcMar>
            <w:vAlign w:val="top"/>
          </w:tcPr>
          <w:p w14:paraId="1EEA2CF7">
            <w:pPr>
              <w:spacing w:after="20" w:line="240" w:lineRule="auto"/>
            </w:pPr>
            <w:r>
              <w:rPr>
                <w:rFonts w:ascii="Arial" w:hAnsi="Arial" w:eastAsia="Arial"/>
                <w:b w:val="0"/>
                <w:sz w:val="16"/>
              </w:rPr>
              <w:t>Ability to begin when the user knows what to do.</w:t>
            </w:r>
          </w:p>
        </w:tc>
        <w:tc>
          <w:tcPr>
            <w:tcW w:w="3312" w:type="dxa"/>
            <w:tcMar>
              <w:top w:w="80" w:type="dxa"/>
              <w:left w:w="80" w:type="dxa"/>
              <w:bottom w:w="80" w:type="dxa"/>
              <w:right w:w="80" w:type="dxa"/>
            </w:tcMar>
            <w:vAlign w:val="top"/>
          </w:tcPr>
          <w:p w14:paraId="0BBBCB92">
            <w:pPr>
              <w:spacing w:after="20" w:line="240" w:lineRule="auto"/>
            </w:pPr>
            <w:r>
              <w:rPr>
                <w:rFonts w:ascii="Arial" w:hAnsi="Arial" w:eastAsia="Arial"/>
                <w:b w:val="0"/>
                <w:sz w:val="16"/>
              </w:rPr>
              <w:t>High activation friction.</w:t>
            </w:r>
          </w:p>
        </w:tc>
        <w:tc>
          <w:tcPr>
            <w:tcW w:w="3168" w:type="dxa"/>
            <w:tcMar>
              <w:top w:w="80" w:type="dxa"/>
              <w:left w:w="80" w:type="dxa"/>
              <w:bottom w:w="80" w:type="dxa"/>
              <w:right w:w="80" w:type="dxa"/>
            </w:tcMar>
            <w:vAlign w:val="top"/>
          </w:tcPr>
          <w:p w14:paraId="2431857F">
            <w:pPr>
              <w:spacing w:after="20" w:line="240" w:lineRule="auto"/>
            </w:pPr>
            <w:r>
              <w:rPr>
                <w:rFonts w:ascii="Arial" w:hAnsi="Arial" w:eastAsia="Arial"/>
                <w:b w:val="0"/>
                <w:sz w:val="16"/>
              </w:rPr>
              <w:t>Five-minute start and minimum tasks.</w:t>
            </w:r>
          </w:p>
        </w:tc>
      </w:tr>
      <w:tr w14:paraId="2ECE98A1">
        <w:trPr>
          <w:jc w:val="center"/>
        </w:trPr>
        <w:tc>
          <w:tcPr>
            <w:tcW w:w="1872" w:type="dxa"/>
            <w:tcMar>
              <w:top w:w="80" w:type="dxa"/>
              <w:left w:w="80" w:type="dxa"/>
              <w:bottom w:w="80" w:type="dxa"/>
              <w:right w:w="80" w:type="dxa"/>
            </w:tcMar>
            <w:vAlign w:val="top"/>
          </w:tcPr>
          <w:p w14:paraId="0C7E609B">
            <w:pPr>
              <w:spacing w:after="20" w:line="240" w:lineRule="auto"/>
            </w:pPr>
            <w:r>
              <w:rPr>
                <w:rFonts w:ascii="Arial" w:hAnsi="Arial" w:eastAsia="Arial"/>
                <w:b w:val="0"/>
                <w:sz w:val="16"/>
              </w:rPr>
              <w:t>Consistency</w:t>
            </w:r>
          </w:p>
        </w:tc>
        <w:tc>
          <w:tcPr>
            <w:tcW w:w="2592" w:type="dxa"/>
            <w:tcMar>
              <w:top w:w="80" w:type="dxa"/>
              <w:left w:w="80" w:type="dxa"/>
              <w:bottom w:w="80" w:type="dxa"/>
              <w:right w:w="80" w:type="dxa"/>
            </w:tcMar>
            <w:vAlign w:val="top"/>
          </w:tcPr>
          <w:p w14:paraId="33A492E9">
            <w:pPr>
              <w:spacing w:after="20" w:line="240" w:lineRule="auto"/>
            </w:pPr>
            <w:r>
              <w:rPr>
                <w:rFonts w:ascii="Arial" w:hAnsi="Arial" w:eastAsia="Arial"/>
                <w:b w:val="0"/>
                <w:sz w:val="16"/>
              </w:rPr>
              <w:t>Ability to continue across days and weeks.</w:t>
            </w:r>
          </w:p>
        </w:tc>
        <w:tc>
          <w:tcPr>
            <w:tcW w:w="3312" w:type="dxa"/>
            <w:tcMar>
              <w:top w:w="80" w:type="dxa"/>
              <w:left w:w="80" w:type="dxa"/>
              <w:bottom w:w="80" w:type="dxa"/>
              <w:right w:w="80" w:type="dxa"/>
            </w:tcMar>
            <w:vAlign w:val="top"/>
          </w:tcPr>
          <w:p w14:paraId="45DE57A4">
            <w:pPr>
              <w:spacing w:after="20" w:line="240" w:lineRule="auto"/>
            </w:pPr>
            <w:r>
              <w:rPr>
                <w:rFonts w:ascii="Arial" w:hAnsi="Arial" w:eastAsia="Arial"/>
                <w:b w:val="0"/>
                <w:sz w:val="16"/>
              </w:rPr>
              <w:t>Frequent interruptions and restarts.</w:t>
            </w:r>
          </w:p>
        </w:tc>
        <w:tc>
          <w:tcPr>
            <w:tcW w:w="3168" w:type="dxa"/>
            <w:tcMar>
              <w:top w:w="80" w:type="dxa"/>
              <w:left w:w="80" w:type="dxa"/>
              <w:bottom w:w="80" w:type="dxa"/>
              <w:right w:w="80" w:type="dxa"/>
            </w:tcMar>
            <w:vAlign w:val="top"/>
          </w:tcPr>
          <w:p w14:paraId="7706D3DB">
            <w:pPr>
              <w:spacing w:after="20" w:line="240" w:lineRule="auto"/>
            </w:pPr>
            <w:r>
              <w:rPr>
                <w:rFonts w:ascii="Arial" w:hAnsi="Arial" w:eastAsia="Arial"/>
                <w:b w:val="0"/>
                <w:sz w:val="16"/>
              </w:rPr>
              <w:t>Seven-day chain protection and three-tier tasks.</w:t>
            </w:r>
          </w:p>
        </w:tc>
      </w:tr>
      <w:tr w14:paraId="7A8406D2">
        <w:trPr>
          <w:jc w:val="center"/>
        </w:trPr>
        <w:tc>
          <w:tcPr>
            <w:tcW w:w="1872" w:type="dxa"/>
            <w:tcMar>
              <w:top w:w="80" w:type="dxa"/>
              <w:left w:w="80" w:type="dxa"/>
              <w:bottom w:w="80" w:type="dxa"/>
              <w:right w:w="80" w:type="dxa"/>
            </w:tcMar>
            <w:vAlign w:val="top"/>
          </w:tcPr>
          <w:p w14:paraId="3247A3BE">
            <w:pPr>
              <w:spacing w:after="20" w:line="240" w:lineRule="auto"/>
            </w:pPr>
            <w:r>
              <w:rPr>
                <w:rFonts w:ascii="Arial" w:hAnsi="Arial" w:eastAsia="Arial"/>
                <w:b w:val="0"/>
                <w:sz w:val="16"/>
              </w:rPr>
              <w:t>Anti-distraction</w:t>
            </w:r>
          </w:p>
        </w:tc>
        <w:tc>
          <w:tcPr>
            <w:tcW w:w="2592" w:type="dxa"/>
            <w:tcMar>
              <w:top w:w="80" w:type="dxa"/>
              <w:left w:w="80" w:type="dxa"/>
              <w:bottom w:w="80" w:type="dxa"/>
              <w:right w:w="80" w:type="dxa"/>
            </w:tcMar>
            <w:vAlign w:val="top"/>
          </w:tcPr>
          <w:p w14:paraId="7D88C1B9">
            <w:pPr>
              <w:spacing w:after="20" w:line="240" w:lineRule="auto"/>
            </w:pPr>
            <w:r>
              <w:rPr>
                <w:rFonts w:ascii="Arial" w:hAnsi="Arial" w:eastAsia="Arial"/>
                <w:b w:val="0"/>
                <w:sz w:val="16"/>
              </w:rPr>
              <w:t>Ability to resist instant-reward loops.</w:t>
            </w:r>
          </w:p>
        </w:tc>
        <w:tc>
          <w:tcPr>
            <w:tcW w:w="3312" w:type="dxa"/>
            <w:tcMar>
              <w:top w:w="80" w:type="dxa"/>
              <w:left w:w="80" w:type="dxa"/>
              <w:bottom w:w="80" w:type="dxa"/>
              <w:right w:w="80" w:type="dxa"/>
            </w:tcMar>
            <w:vAlign w:val="top"/>
          </w:tcPr>
          <w:p w14:paraId="66F0157C">
            <w:pPr>
              <w:spacing w:after="20" w:line="240" w:lineRule="auto"/>
            </w:pPr>
            <w:r>
              <w:rPr>
                <w:rFonts w:ascii="Arial" w:hAnsi="Arial" w:eastAsia="Arial"/>
                <w:b w:val="0"/>
                <w:sz w:val="16"/>
              </w:rPr>
              <w:t>Short videos, feeds, novels, or social media pull the user away.</w:t>
            </w:r>
          </w:p>
        </w:tc>
        <w:tc>
          <w:tcPr>
            <w:tcW w:w="3168" w:type="dxa"/>
            <w:tcMar>
              <w:top w:w="80" w:type="dxa"/>
              <w:left w:w="80" w:type="dxa"/>
              <w:bottom w:w="80" w:type="dxa"/>
              <w:right w:w="80" w:type="dxa"/>
            </w:tcMar>
            <w:vAlign w:val="top"/>
          </w:tcPr>
          <w:p w14:paraId="07C582C9">
            <w:pPr>
              <w:spacing w:after="20" w:line="240" w:lineRule="auto"/>
            </w:pPr>
            <w:r>
              <w:rPr>
                <w:rFonts w:ascii="Arial" w:hAnsi="Arial" w:eastAsia="Arial"/>
                <w:b w:val="0"/>
                <w:sz w:val="16"/>
              </w:rPr>
              <w:t>Low-stimulation training and distraction notes.</w:t>
            </w:r>
          </w:p>
        </w:tc>
      </w:tr>
      <w:tr w14:paraId="038A982A">
        <w:trPr>
          <w:jc w:val="center"/>
        </w:trPr>
        <w:tc>
          <w:tcPr>
            <w:tcW w:w="1872" w:type="dxa"/>
            <w:tcMar>
              <w:top w:w="80" w:type="dxa"/>
              <w:left w:w="80" w:type="dxa"/>
              <w:bottom w:w="80" w:type="dxa"/>
              <w:right w:w="80" w:type="dxa"/>
            </w:tcMar>
            <w:vAlign w:val="top"/>
          </w:tcPr>
          <w:p w14:paraId="49576D76">
            <w:pPr>
              <w:spacing w:after="20" w:line="240" w:lineRule="auto"/>
            </w:pPr>
            <w:r>
              <w:rPr>
                <w:rFonts w:ascii="Arial" w:hAnsi="Arial" w:eastAsia="Arial"/>
                <w:b w:val="0"/>
                <w:sz w:val="16"/>
              </w:rPr>
              <w:t>Recovery ability</w:t>
            </w:r>
          </w:p>
        </w:tc>
        <w:tc>
          <w:tcPr>
            <w:tcW w:w="2592" w:type="dxa"/>
            <w:tcMar>
              <w:top w:w="80" w:type="dxa"/>
              <w:left w:w="80" w:type="dxa"/>
              <w:bottom w:w="80" w:type="dxa"/>
              <w:right w:w="80" w:type="dxa"/>
            </w:tcMar>
            <w:vAlign w:val="top"/>
          </w:tcPr>
          <w:p w14:paraId="1A59886B">
            <w:pPr>
              <w:spacing w:after="20" w:line="240" w:lineRule="auto"/>
            </w:pPr>
            <w:r>
              <w:rPr>
                <w:rFonts w:ascii="Arial" w:hAnsi="Arial" w:eastAsia="Arial"/>
                <w:b w:val="0"/>
                <w:sz w:val="16"/>
              </w:rPr>
              <w:t>Ability to return after interruption.</w:t>
            </w:r>
          </w:p>
        </w:tc>
        <w:tc>
          <w:tcPr>
            <w:tcW w:w="3312" w:type="dxa"/>
            <w:tcMar>
              <w:top w:w="80" w:type="dxa"/>
              <w:left w:w="80" w:type="dxa"/>
              <w:bottom w:w="80" w:type="dxa"/>
              <w:right w:w="80" w:type="dxa"/>
            </w:tcMar>
            <w:vAlign w:val="top"/>
          </w:tcPr>
          <w:p w14:paraId="6345A524">
            <w:pPr>
              <w:spacing w:after="20" w:line="240" w:lineRule="auto"/>
            </w:pPr>
            <w:r>
              <w:rPr>
                <w:rFonts w:ascii="Arial" w:hAnsi="Arial" w:eastAsia="Arial"/>
                <w:b w:val="0"/>
                <w:sz w:val="16"/>
              </w:rPr>
              <w:t>One missed day becomes a full stop.</w:t>
            </w:r>
          </w:p>
        </w:tc>
        <w:tc>
          <w:tcPr>
            <w:tcW w:w="3168" w:type="dxa"/>
            <w:tcMar>
              <w:top w:w="80" w:type="dxa"/>
              <w:left w:w="80" w:type="dxa"/>
              <w:bottom w:w="80" w:type="dxa"/>
              <w:right w:w="80" w:type="dxa"/>
            </w:tcMar>
            <w:vAlign w:val="top"/>
          </w:tcPr>
          <w:p w14:paraId="3E61EC18">
            <w:pPr>
              <w:spacing w:after="20" w:line="240" w:lineRule="auto"/>
            </w:pPr>
            <w:r>
              <w:rPr>
                <w:rFonts w:ascii="Arial" w:hAnsi="Arial" w:eastAsia="Arial"/>
                <w:b w:val="0"/>
                <w:sz w:val="16"/>
              </w:rPr>
              <w:t>Recovery tasks and downgrade logic.</w:t>
            </w:r>
          </w:p>
        </w:tc>
      </w:tr>
      <w:tr w14:paraId="3BFD9D21">
        <w:trPr>
          <w:jc w:val="center"/>
        </w:trPr>
        <w:tc>
          <w:tcPr>
            <w:tcW w:w="1872" w:type="dxa"/>
            <w:tcMar>
              <w:top w:w="80" w:type="dxa"/>
              <w:left w:w="80" w:type="dxa"/>
              <w:bottom w:w="80" w:type="dxa"/>
              <w:right w:w="80" w:type="dxa"/>
            </w:tcMar>
            <w:vAlign w:val="top"/>
          </w:tcPr>
          <w:p w14:paraId="64C4FCDB">
            <w:pPr>
              <w:spacing w:after="20" w:line="240" w:lineRule="auto"/>
            </w:pPr>
            <w:r>
              <w:rPr>
                <w:rFonts w:ascii="Arial" w:hAnsi="Arial" w:eastAsia="Arial"/>
                <w:b w:val="0"/>
                <w:sz w:val="16"/>
              </w:rPr>
              <w:t>Foundational energy</w:t>
            </w:r>
          </w:p>
        </w:tc>
        <w:tc>
          <w:tcPr>
            <w:tcW w:w="2592" w:type="dxa"/>
            <w:tcMar>
              <w:top w:w="80" w:type="dxa"/>
              <w:left w:w="80" w:type="dxa"/>
              <w:bottom w:w="80" w:type="dxa"/>
              <w:right w:w="80" w:type="dxa"/>
            </w:tcMar>
            <w:vAlign w:val="top"/>
          </w:tcPr>
          <w:p w14:paraId="0DFA263E">
            <w:pPr>
              <w:spacing w:after="20" w:line="240" w:lineRule="auto"/>
            </w:pPr>
            <w:r>
              <w:rPr>
                <w:rFonts w:ascii="Arial" w:hAnsi="Arial" w:eastAsia="Arial"/>
                <w:b w:val="0"/>
                <w:sz w:val="16"/>
              </w:rPr>
              <w:t>Sleep, body, mood, and available time support action.</w:t>
            </w:r>
          </w:p>
        </w:tc>
        <w:tc>
          <w:tcPr>
            <w:tcW w:w="3312" w:type="dxa"/>
            <w:tcMar>
              <w:top w:w="80" w:type="dxa"/>
              <w:left w:w="80" w:type="dxa"/>
              <w:bottom w:w="80" w:type="dxa"/>
              <w:right w:w="80" w:type="dxa"/>
            </w:tcMar>
            <w:vAlign w:val="top"/>
          </w:tcPr>
          <w:p w14:paraId="1E86AC76">
            <w:pPr>
              <w:spacing w:after="20" w:line="240" w:lineRule="auto"/>
            </w:pPr>
            <w:r>
              <w:rPr>
                <w:rFonts w:ascii="Arial" w:hAnsi="Arial" w:eastAsia="Arial"/>
                <w:b w:val="0"/>
                <w:sz w:val="16"/>
              </w:rPr>
              <w:t>High-intensity plans may fail.</w:t>
            </w:r>
          </w:p>
        </w:tc>
        <w:tc>
          <w:tcPr>
            <w:tcW w:w="3168" w:type="dxa"/>
            <w:tcMar>
              <w:top w:w="80" w:type="dxa"/>
              <w:left w:w="80" w:type="dxa"/>
              <w:bottom w:w="80" w:type="dxa"/>
              <w:right w:w="80" w:type="dxa"/>
            </w:tcMar>
            <w:vAlign w:val="top"/>
          </w:tcPr>
          <w:p w14:paraId="71506668">
            <w:pPr>
              <w:spacing w:after="20" w:line="240" w:lineRule="auto"/>
            </w:pPr>
            <w:r>
              <w:rPr>
                <w:rFonts w:ascii="Arial" w:hAnsi="Arial" w:eastAsia="Arial"/>
                <w:b w:val="0"/>
                <w:sz w:val="16"/>
              </w:rPr>
              <w:t>Light movement, reduced task load, and recovery focus.</w:t>
            </w:r>
          </w:p>
        </w:tc>
      </w:tr>
      <w:tr w14:paraId="53E17709">
        <w:trPr>
          <w:jc w:val="center"/>
        </w:trPr>
        <w:tc>
          <w:tcPr>
            <w:tcW w:w="1872" w:type="dxa"/>
            <w:tcMar>
              <w:top w:w="80" w:type="dxa"/>
              <w:left w:w="80" w:type="dxa"/>
              <w:bottom w:w="80" w:type="dxa"/>
              <w:right w:w="80" w:type="dxa"/>
            </w:tcMar>
            <w:vAlign w:val="top"/>
          </w:tcPr>
          <w:p w14:paraId="2B765C4B">
            <w:pPr>
              <w:spacing w:after="20" w:line="240" w:lineRule="auto"/>
            </w:pPr>
            <w:r>
              <w:rPr>
                <w:rFonts w:ascii="Arial" w:hAnsi="Arial" w:eastAsia="Arial"/>
                <w:b w:val="0"/>
                <w:sz w:val="16"/>
              </w:rPr>
              <w:t>Planning ability</w:t>
            </w:r>
          </w:p>
        </w:tc>
        <w:tc>
          <w:tcPr>
            <w:tcW w:w="2592" w:type="dxa"/>
            <w:tcMar>
              <w:top w:w="80" w:type="dxa"/>
              <w:left w:w="80" w:type="dxa"/>
              <w:bottom w:w="80" w:type="dxa"/>
              <w:right w:w="80" w:type="dxa"/>
            </w:tcMar>
            <w:vAlign w:val="top"/>
          </w:tcPr>
          <w:p w14:paraId="7546B4DB">
            <w:pPr>
              <w:spacing w:after="20" w:line="240" w:lineRule="auto"/>
            </w:pPr>
            <w:r>
              <w:rPr>
                <w:rFonts w:ascii="Arial" w:hAnsi="Arial" w:eastAsia="Arial"/>
                <w:b w:val="0"/>
                <w:sz w:val="16"/>
              </w:rPr>
              <w:t>Ability to decompose a large goal into today's action.</w:t>
            </w:r>
          </w:p>
        </w:tc>
        <w:tc>
          <w:tcPr>
            <w:tcW w:w="3312" w:type="dxa"/>
            <w:tcMar>
              <w:top w:w="80" w:type="dxa"/>
              <w:left w:w="80" w:type="dxa"/>
              <w:bottom w:w="80" w:type="dxa"/>
              <w:right w:w="80" w:type="dxa"/>
            </w:tcMar>
            <w:vAlign w:val="top"/>
          </w:tcPr>
          <w:p w14:paraId="3E1D93B7">
            <w:pPr>
              <w:spacing w:after="20" w:line="240" w:lineRule="auto"/>
            </w:pPr>
            <w:r>
              <w:rPr>
                <w:rFonts w:ascii="Arial" w:hAnsi="Arial" w:eastAsia="Arial"/>
                <w:b w:val="0"/>
                <w:sz w:val="16"/>
              </w:rPr>
              <w:t>Goal feels too large or abstract.</w:t>
            </w:r>
          </w:p>
        </w:tc>
        <w:tc>
          <w:tcPr>
            <w:tcW w:w="3168" w:type="dxa"/>
            <w:tcMar>
              <w:top w:w="80" w:type="dxa"/>
              <w:left w:w="80" w:type="dxa"/>
              <w:bottom w:w="80" w:type="dxa"/>
              <w:right w:w="80" w:type="dxa"/>
            </w:tcMar>
            <w:vAlign w:val="top"/>
          </w:tcPr>
          <w:p w14:paraId="675962D4">
            <w:pPr>
              <w:spacing w:after="20" w:line="240" w:lineRule="auto"/>
            </w:pPr>
            <w:r>
              <w:rPr>
                <w:rFonts w:ascii="Arial" w:hAnsi="Arial" w:eastAsia="Arial"/>
                <w:b w:val="0"/>
                <w:sz w:val="16"/>
              </w:rPr>
              <w:t>Category templates and AI decomposition.</w:t>
            </w:r>
          </w:p>
        </w:tc>
      </w:tr>
    </w:tbl>
    <w:p w14:paraId="14ED1D13">
      <w:pPr>
        <w:pStyle w:val="165"/>
      </w:pPr>
    </w:p>
    <w:p w14:paraId="141B27A4">
      <w:pPr>
        <w:pStyle w:val="4"/>
      </w:pPr>
      <w:r>
        <w:t>8.3 Scoring Model</w:t>
      </w:r>
    </w:p>
    <w:p w14:paraId="545BCED1">
      <w:pPr>
        <w:pStyle w:val="16"/>
        <w:spacing w:after="40"/>
      </w:pPr>
      <w:r>
        <w:rPr>
          <w:rFonts w:ascii="Arial" w:hAnsi="Arial"/>
          <w:sz w:val="18"/>
        </w:rPr>
        <w:t>Use 1-5 Likert-scale questions for each dimension in the MVP.</w:t>
      </w:r>
    </w:p>
    <w:p w14:paraId="21690E9E">
      <w:pPr>
        <w:pStyle w:val="16"/>
        <w:spacing w:after="40"/>
      </w:pPr>
      <w:r>
        <w:rPr>
          <w:rFonts w:ascii="Arial" w:hAnsi="Arial"/>
          <w:sz w:val="18"/>
        </w:rPr>
        <w:t>Each dimension should include 4 to 6 questions. MVP target: about 30 questions total.</w:t>
      </w:r>
    </w:p>
    <w:p w14:paraId="3B082AA1">
      <w:pPr>
        <w:pStyle w:val="16"/>
        <w:spacing w:after="40"/>
      </w:pPr>
      <w:r>
        <w:rPr>
          <w:rFonts w:ascii="Arial" w:hAnsi="Arial"/>
          <w:sz w:val="18"/>
        </w:rPr>
        <w:t>Normalize each dimension to a 0-100 score.</w:t>
      </w:r>
    </w:p>
    <w:p w14:paraId="593F018E">
      <w:pPr>
        <w:pStyle w:val="16"/>
        <w:spacing w:after="40"/>
      </w:pPr>
      <w:r>
        <w:rPr>
          <w:rFonts w:ascii="Arial" w:hAnsi="Arial"/>
          <w:sz w:val="18"/>
        </w:rPr>
        <w:t>Use the lowest dimensions to determine the training prescription.</w:t>
      </w:r>
    </w:p>
    <w:p w14:paraId="38C97950">
      <w:pPr>
        <w:pStyle w:val="16"/>
        <w:spacing w:after="40"/>
      </w:pPr>
      <w:r>
        <w:rPr>
          <w:rFonts w:ascii="Arial" w:hAnsi="Arial"/>
          <w:sz w:val="18"/>
        </w:rPr>
        <w:t>Do not describe users as weak, lazy, addicted, or broken. Use neutral language such as "current bottleneck" and "recommended starting point."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320"/>
        <w:gridCol w:w="2880"/>
      </w:tblGrid>
      <w:tr w14:paraId="669E5868">
        <w:trPr>
          <w:jc w:val="center"/>
        </w:trPr>
        <w:tc>
          <w:tcPr>
            <w:tcW w:w="1872" w:type="dxa"/>
            <w:shd w:val="clear" w:color="auto" w:fill="D9EAF7"/>
            <w:tcMar>
              <w:top w:w="80" w:type="dxa"/>
              <w:left w:w="80" w:type="dxa"/>
              <w:bottom w:w="80" w:type="dxa"/>
              <w:right w:w="80" w:type="dxa"/>
            </w:tcMar>
            <w:vAlign w:val="top"/>
          </w:tcPr>
          <w:p w14:paraId="6F6A9149">
            <w:pPr>
              <w:spacing w:after="20" w:line="240" w:lineRule="auto"/>
            </w:pPr>
            <w:r>
              <w:rPr>
                <w:rFonts w:ascii="Arial" w:hAnsi="Arial" w:eastAsia="Arial"/>
                <w:b/>
                <w:color w:val="1F4E79"/>
                <w:sz w:val="17"/>
              </w:rPr>
              <w:t>Score range</w:t>
            </w:r>
          </w:p>
        </w:tc>
        <w:tc>
          <w:tcPr>
            <w:tcW w:w="4320" w:type="dxa"/>
            <w:shd w:val="clear" w:color="auto" w:fill="D9EAF7"/>
            <w:tcMar>
              <w:top w:w="80" w:type="dxa"/>
              <w:left w:w="80" w:type="dxa"/>
              <w:bottom w:w="80" w:type="dxa"/>
              <w:right w:w="80" w:type="dxa"/>
            </w:tcMar>
            <w:vAlign w:val="top"/>
          </w:tcPr>
          <w:p w14:paraId="7257B3D4">
            <w:pPr>
              <w:spacing w:after="20" w:line="240" w:lineRule="auto"/>
            </w:pPr>
            <w:r>
              <w:rPr>
                <w:rFonts w:ascii="Arial" w:hAnsi="Arial" w:eastAsia="Arial"/>
                <w:b/>
                <w:color w:val="1F4E79"/>
                <w:sz w:val="17"/>
              </w:rPr>
              <w:t>Interpretation</w:t>
            </w:r>
          </w:p>
        </w:tc>
        <w:tc>
          <w:tcPr>
            <w:tcW w:w="2880" w:type="dxa"/>
            <w:shd w:val="clear" w:color="auto" w:fill="D9EAF7"/>
            <w:tcMar>
              <w:top w:w="80" w:type="dxa"/>
              <w:left w:w="80" w:type="dxa"/>
              <w:bottom w:w="80" w:type="dxa"/>
              <w:right w:w="80" w:type="dxa"/>
            </w:tcMar>
            <w:vAlign w:val="top"/>
          </w:tcPr>
          <w:p w14:paraId="7DED0659">
            <w:pPr>
              <w:spacing w:after="20" w:line="240" w:lineRule="auto"/>
            </w:pPr>
            <w:r>
              <w:rPr>
                <w:rFonts w:ascii="Arial" w:hAnsi="Arial" w:eastAsia="Arial"/>
                <w:b/>
                <w:color w:val="1F4E79"/>
                <w:sz w:val="17"/>
              </w:rPr>
              <w:t>Default depth</w:t>
            </w:r>
          </w:p>
        </w:tc>
      </w:tr>
      <w:tr w14:paraId="1C495EF8">
        <w:trPr>
          <w:jc w:val="center"/>
        </w:trPr>
        <w:tc>
          <w:tcPr>
            <w:tcW w:w="1872" w:type="dxa"/>
            <w:tcMar>
              <w:top w:w="80" w:type="dxa"/>
              <w:left w:w="80" w:type="dxa"/>
              <w:bottom w:w="80" w:type="dxa"/>
              <w:right w:w="80" w:type="dxa"/>
            </w:tcMar>
            <w:vAlign w:val="top"/>
          </w:tcPr>
          <w:p w14:paraId="5BFAC957">
            <w:pPr>
              <w:spacing w:after="20" w:line="240" w:lineRule="auto"/>
            </w:pPr>
            <w:r>
              <w:rPr>
                <w:rFonts w:ascii="Arial" w:hAnsi="Arial" w:eastAsia="Arial"/>
                <w:b w:val="0"/>
                <w:sz w:val="16"/>
              </w:rPr>
              <w:t>0-39</w:t>
            </w:r>
          </w:p>
        </w:tc>
        <w:tc>
          <w:tcPr>
            <w:tcW w:w="4320" w:type="dxa"/>
            <w:tcMar>
              <w:top w:w="80" w:type="dxa"/>
              <w:left w:w="80" w:type="dxa"/>
              <w:bottom w:w="80" w:type="dxa"/>
              <w:right w:w="80" w:type="dxa"/>
            </w:tcMar>
            <w:vAlign w:val="top"/>
          </w:tcPr>
          <w:p w14:paraId="6604F8D6">
            <w:pPr>
              <w:spacing w:after="20" w:line="240" w:lineRule="auto"/>
            </w:pPr>
            <w:r>
              <w:rPr>
                <w:rFonts w:ascii="Arial" w:hAnsi="Arial" w:eastAsia="Arial"/>
                <w:b w:val="0"/>
                <w:sz w:val="16"/>
              </w:rPr>
              <w:t>High friction or high risk of dropout.</w:t>
            </w:r>
          </w:p>
        </w:tc>
        <w:tc>
          <w:tcPr>
            <w:tcW w:w="2880" w:type="dxa"/>
            <w:tcMar>
              <w:top w:w="80" w:type="dxa"/>
              <w:left w:w="80" w:type="dxa"/>
              <w:bottom w:w="80" w:type="dxa"/>
              <w:right w:w="80" w:type="dxa"/>
            </w:tcMar>
            <w:vAlign w:val="top"/>
          </w:tcPr>
          <w:p w14:paraId="107E88FE">
            <w:pPr>
              <w:spacing w:after="20" w:line="240" w:lineRule="auto"/>
            </w:pPr>
            <w:r>
              <w:rPr>
                <w:rFonts w:ascii="Arial" w:hAnsi="Arial" w:eastAsia="Arial"/>
                <w:b w:val="0"/>
                <w:sz w:val="16"/>
              </w:rPr>
              <w:t>D1 Recovery</w:t>
            </w:r>
          </w:p>
        </w:tc>
      </w:tr>
      <w:tr w14:paraId="72A8CA1E">
        <w:trPr>
          <w:jc w:val="center"/>
        </w:trPr>
        <w:tc>
          <w:tcPr>
            <w:tcW w:w="1872" w:type="dxa"/>
            <w:tcMar>
              <w:top w:w="80" w:type="dxa"/>
              <w:left w:w="80" w:type="dxa"/>
              <w:bottom w:w="80" w:type="dxa"/>
              <w:right w:w="80" w:type="dxa"/>
            </w:tcMar>
            <w:vAlign w:val="top"/>
          </w:tcPr>
          <w:p w14:paraId="4274B163">
            <w:pPr>
              <w:spacing w:after="20" w:line="240" w:lineRule="auto"/>
            </w:pPr>
            <w:r>
              <w:rPr>
                <w:rFonts w:ascii="Arial" w:hAnsi="Arial" w:eastAsia="Arial"/>
                <w:b w:val="0"/>
                <w:sz w:val="16"/>
              </w:rPr>
              <w:t>40-59</w:t>
            </w:r>
          </w:p>
        </w:tc>
        <w:tc>
          <w:tcPr>
            <w:tcW w:w="4320" w:type="dxa"/>
            <w:tcMar>
              <w:top w:w="80" w:type="dxa"/>
              <w:left w:w="80" w:type="dxa"/>
              <w:bottom w:w="80" w:type="dxa"/>
              <w:right w:w="80" w:type="dxa"/>
            </w:tcMar>
            <w:vAlign w:val="top"/>
          </w:tcPr>
          <w:p w14:paraId="4E305C7E">
            <w:pPr>
              <w:spacing w:after="20" w:line="240" w:lineRule="auto"/>
            </w:pPr>
            <w:r>
              <w:rPr>
                <w:rFonts w:ascii="Arial" w:hAnsi="Arial" w:eastAsia="Arial"/>
                <w:b w:val="0"/>
                <w:sz w:val="16"/>
              </w:rPr>
              <w:t>Can act but needs structure and low difficulty.</w:t>
            </w:r>
          </w:p>
        </w:tc>
        <w:tc>
          <w:tcPr>
            <w:tcW w:w="2880" w:type="dxa"/>
            <w:tcMar>
              <w:top w:w="80" w:type="dxa"/>
              <w:left w:w="80" w:type="dxa"/>
              <w:bottom w:w="80" w:type="dxa"/>
              <w:right w:w="80" w:type="dxa"/>
            </w:tcMar>
            <w:vAlign w:val="top"/>
          </w:tcPr>
          <w:p w14:paraId="080DE63C">
            <w:pPr>
              <w:spacing w:after="20" w:line="240" w:lineRule="auto"/>
            </w:pPr>
            <w:r>
              <w:rPr>
                <w:rFonts w:ascii="Arial" w:hAnsi="Arial" w:eastAsia="Arial"/>
                <w:b w:val="0"/>
                <w:sz w:val="16"/>
              </w:rPr>
              <w:t>D2 Stability</w:t>
            </w:r>
          </w:p>
        </w:tc>
      </w:tr>
      <w:tr w14:paraId="6710E679">
        <w:trPr>
          <w:jc w:val="center"/>
        </w:trPr>
        <w:tc>
          <w:tcPr>
            <w:tcW w:w="1872" w:type="dxa"/>
            <w:tcMar>
              <w:top w:w="80" w:type="dxa"/>
              <w:left w:w="80" w:type="dxa"/>
              <w:bottom w:w="80" w:type="dxa"/>
              <w:right w:w="80" w:type="dxa"/>
            </w:tcMar>
            <w:vAlign w:val="top"/>
          </w:tcPr>
          <w:p w14:paraId="4F638D9C">
            <w:pPr>
              <w:spacing w:after="20" w:line="240" w:lineRule="auto"/>
            </w:pPr>
            <w:r>
              <w:rPr>
                <w:rFonts w:ascii="Arial" w:hAnsi="Arial" w:eastAsia="Arial"/>
                <w:b w:val="0"/>
                <w:sz w:val="16"/>
              </w:rPr>
              <w:t>60-79</w:t>
            </w:r>
          </w:p>
        </w:tc>
        <w:tc>
          <w:tcPr>
            <w:tcW w:w="4320" w:type="dxa"/>
            <w:tcMar>
              <w:top w:w="80" w:type="dxa"/>
              <w:left w:w="80" w:type="dxa"/>
              <w:bottom w:w="80" w:type="dxa"/>
              <w:right w:w="80" w:type="dxa"/>
            </w:tcMar>
            <w:vAlign w:val="top"/>
          </w:tcPr>
          <w:p w14:paraId="35321094">
            <w:pPr>
              <w:spacing w:after="20" w:line="240" w:lineRule="auto"/>
            </w:pPr>
            <w:r>
              <w:rPr>
                <w:rFonts w:ascii="Arial" w:hAnsi="Arial" w:eastAsia="Arial"/>
                <w:b w:val="0"/>
                <w:sz w:val="16"/>
              </w:rPr>
              <w:t>Can sustain with moderate challenge.</w:t>
            </w:r>
          </w:p>
        </w:tc>
        <w:tc>
          <w:tcPr>
            <w:tcW w:w="2880" w:type="dxa"/>
            <w:tcMar>
              <w:top w:w="80" w:type="dxa"/>
              <w:left w:w="80" w:type="dxa"/>
              <w:bottom w:w="80" w:type="dxa"/>
              <w:right w:w="80" w:type="dxa"/>
            </w:tcMar>
            <w:vAlign w:val="top"/>
          </w:tcPr>
          <w:p w14:paraId="2DE5C053">
            <w:pPr>
              <w:spacing w:after="20" w:line="240" w:lineRule="auto"/>
            </w:pPr>
            <w:r>
              <w:rPr>
                <w:rFonts w:ascii="Arial" w:hAnsi="Arial" w:eastAsia="Arial"/>
                <w:b w:val="0"/>
                <w:sz w:val="16"/>
              </w:rPr>
              <w:t>D3 Growth</w:t>
            </w:r>
          </w:p>
        </w:tc>
      </w:tr>
      <w:tr w14:paraId="472EF0EE">
        <w:trPr>
          <w:jc w:val="center"/>
        </w:trPr>
        <w:tc>
          <w:tcPr>
            <w:tcW w:w="1872" w:type="dxa"/>
            <w:tcMar>
              <w:top w:w="80" w:type="dxa"/>
              <w:left w:w="80" w:type="dxa"/>
              <w:bottom w:w="80" w:type="dxa"/>
              <w:right w:w="80" w:type="dxa"/>
            </w:tcMar>
            <w:vAlign w:val="top"/>
          </w:tcPr>
          <w:p w14:paraId="7656F9FF">
            <w:pPr>
              <w:spacing w:after="20" w:line="240" w:lineRule="auto"/>
            </w:pPr>
            <w:r>
              <w:rPr>
                <w:rFonts w:ascii="Arial" w:hAnsi="Arial" w:eastAsia="Arial"/>
                <w:b w:val="0"/>
                <w:sz w:val="16"/>
              </w:rPr>
              <w:t>80-100</w:t>
            </w:r>
          </w:p>
        </w:tc>
        <w:tc>
          <w:tcPr>
            <w:tcW w:w="4320" w:type="dxa"/>
            <w:tcMar>
              <w:top w:w="80" w:type="dxa"/>
              <w:left w:w="80" w:type="dxa"/>
              <w:bottom w:w="80" w:type="dxa"/>
              <w:right w:w="80" w:type="dxa"/>
            </w:tcMar>
            <w:vAlign w:val="top"/>
          </w:tcPr>
          <w:p w14:paraId="6172F5EB">
            <w:pPr>
              <w:spacing w:after="20" w:line="240" w:lineRule="auto"/>
            </w:pPr>
            <w:r>
              <w:rPr>
                <w:rFonts w:ascii="Arial" w:hAnsi="Arial" w:eastAsia="Arial"/>
                <w:b w:val="0"/>
                <w:sz w:val="16"/>
              </w:rPr>
              <w:t>Ready for performance optimization.</w:t>
            </w:r>
          </w:p>
        </w:tc>
        <w:tc>
          <w:tcPr>
            <w:tcW w:w="2880" w:type="dxa"/>
            <w:tcMar>
              <w:top w:w="80" w:type="dxa"/>
              <w:left w:w="80" w:type="dxa"/>
              <w:bottom w:w="80" w:type="dxa"/>
              <w:right w:w="80" w:type="dxa"/>
            </w:tcMar>
            <w:vAlign w:val="top"/>
          </w:tcPr>
          <w:p w14:paraId="7A9B7F8B">
            <w:pPr>
              <w:spacing w:after="20" w:line="240" w:lineRule="auto"/>
            </w:pPr>
            <w:r>
              <w:rPr>
                <w:rFonts w:ascii="Arial" w:hAnsi="Arial" w:eastAsia="Arial"/>
                <w:b w:val="0"/>
                <w:sz w:val="16"/>
              </w:rPr>
              <w:t>D4 Challenge</w:t>
            </w:r>
          </w:p>
        </w:tc>
      </w:tr>
    </w:tbl>
    <w:p w14:paraId="5F0CBB74">
      <w:pPr>
        <w:pStyle w:val="165"/>
      </w:pPr>
    </w:p>
    <w:p w14:paraId="7F0F7C94">
      <w:pPr>
        <w:pStyle w:val="4"/>
      </w:pPr>
      <w:r>
        <w:t>8.4 User Stage Logic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919"/>
        <w:gridCol w:w="3598"/>
        <w:gridCol w:w="3626"/>
      </w:tblGrid>
      <w:tr w14:paraId="408807E9">
        <w:trPr>
          <w:jc w:val="center"/>
        </w:trPr>
        <w:tc>
          <w:tcPr>
            <w:tcW w:w="1152" w:type="dxa"/>
            <w:shd w:val="clear" w:color="auto" w:fill="D9EAF7"/>
            <w:tcMar>
              <w:top w:w="80" w:type="dxa"/>
              <w:left w:w="80" w:type="dxa"/>
              <w:bottom w:w="80" w:type="dxa"/>
              <w:right w:w="80" w:type="dxa"/>
            </w:tcMar>
            <w:vAlign w:val="top"/>
          </w:tcPr>
          <w:p w14:paraId="5A068245">
            <w:pPr>
              <w:spacing w:after="20" w:line="240" w:lineRule="auto"/>
            </w:pPr>
            <w:r>
              <w:rPr>
                <w:rFonts w:ascii="Arial" w:hAnsi="Arial" w:eastAsia="Arial"/>
                <w:b/>
                <w:color w:val="1F4E79"/>
                <w:sz w:val="17"/>
              </w:rPr>
              <w:t>Stage</w:t>
            </w:r>
          </w:p>
        </w:tc>
        <w:tc>
          <w:tcPr>
            <w:tcW w:w="2016" w:type="dxa"/>
            <w:shd w:val="clear" w:color="auto" w:fill="D9EAF7"/>
            <w:tcMar>
              <w:top w:w="80" w:type="dxa"/>
              <w:left w:w="80" w:type="dxa"/>
              <w:bottom w:w="80" w:type="dxa"/>
              <w:right w:w="80" w:type="dxa"/>
            </w:tcMar>
            <w:vAlign w:val="top"/>
          </w:tcPr>
          <w:p w14:paraId="01FB8050">
            <w:pPr>
              <w:spacing w:after="20" w:line="240" w:lineRule="auto"/>
            </w:pPr>
            <w:r>
              <w:rPr>
                <w:rFonts w:ascii="Arial" w:hAnsi="Arial" w:eastAsia="Arial"/>
                <w:b/>
                <w:color w:val="1F4E79"/>
                <w:sz w:val="17"/>
              </w:rPr>
              <w:t>Name</w:t>
            </w:r>
          </w:p>
        </w:tc>
        <w:tc>
          <w:tcPr>
            <w:tcW w:w="3888" w:type="dxa"/>
            <w:shd w:val="clear" w:color="auto" w:fill="D9EAF7"/>
            <w:tcMar>
              <w:top w:w="80" w:type="dxa"/>
              <w:left w:w="80" w:type="dxa"/>
              <w:bottom w:w="80" w:type="dxa"/>
              <w:right w:w="80" w:type="dxa"/>
            </w:tcMar>
            <w:vAlign w:val="top"/>
          </w:tcPr>
          <w:p w14:paraId="279A2C79">
            <w:pPr>
              <w:spacing w:after="20" w:line="240" w:lineRule="auto"/>
            </w:pPr>
            <w:r>
              <w:rPr>
                <w:rFonts w:ascii="Arial" w:hAnsi="Arial" w:eastAsia="Arial"/>
                <w:b/>
                <w:color w:val="1F4E79"/>
                <w:sz w:val="17"/>
              </w:rPr>
              <w:t>Definition</w:t>
            </w:r>
          </w:p>
        </w:tc>
        <w:tc>
          <w:tcPr>
            <w:tcW w:w="3888" w:type="dxa"/>
            <w:shd w:val="clear" w:color="auto" w:fill="D9EAF7"/>
            <w:tcMar>
              <w:top w:w="80" w:type="dxa"/>
              <w:left w:w="80" w:type="dxa"/>
              <w:bottom w:w="80" w:type="dxa"/>
              <w:right w:w="80" w:type="dxa"/>
            </w:tcMar>
            <w:vAlign w:val="top"/>
          </w:tcPr>
          <w:p w14:paraId="6154C4D4">
            <w:pPr>
              <w:spacing w:after="20" w:line="240" w:lineRule="auto"/>
            </w:pPr>
            <w:r>
              <w:rPr>
                <w:rFonts w:ascii="Arial" w:hAnsi="Arial" w:eastAsia="Arial"/>
                <w:b/>
                <w:color w:val="1F4E79"/>
                <w:sz w:val="17"/>
              </w:rPr>
              <w:t>Recommended product behavior</w:t>
            </w:r>
          </w:p>
        </w:tc>
      </w:tr>
      <w:tr w14:paraId="3CF153CE">
        <w:trPr>
          <w:jc w:val="center"/>
        </w:trPr>
        <w:tc>
          <w:tcPr>
            <w:tcW w:w="1152" w:type="dxa"/>
            <w:tcMar>
              <w:top w:w="80" w:type="dxa"/>
              <w:left w:w="80" w:type="dxa"/>
              <w:bottom w:w="80" w:type="dxa"/>
              <w:right w:w="80" w:type="dxa"/>
            </w:tcMar>
            <w:vAlign w:val="top"/>
          </w:tcPr>
          <w:p w14:paraId="6EA78CDE">
            <w:pPr>
              <w:spacing w:after="20" w:line="240" w:lineRule="auto"/>
            </w:pPr>
            <w:r>
              <w:rPr>
                <w:rFonts w:ascii="Arial" w:hAnsi="Arial" w:eastAsia="Arial"/>
                <w:b w:val="0"/>
                <w:sz w:val="16"/>
              </w:rPr>
              <w:t>L1</w:t>
            </w:r>
          </w:p>
        </w:tc>
        <w:tc>
          <w:tcPr>
            <w:tcW w:w="2016" w:type="dxa"/>
            <w:tcMar>
              <w:top w:w="80" w:type="dxa"/>
              <w:left w:w="80" w:type="dxa"/>
              <w:bottom w:w="80" w:type="dxa"/>
              <w:right w:w="80" w:type="dxa"/>
            </w:tcMar>
            <w:vAlign w:val="top"/>
          </w:tcPr>
          <w:p w14:paraId="5C645011">
            <w:pPr>
              <w:spacing w:after="20" w:line="240" w:lineRule="auto"/>
            </w:pPr>
            <w:r>
              <w:rPr>
                <w:rFonts w:ascii="Arial" w:hAnsi="Arial" w:eastAsia="Arial"/>
                <w:b w:val="0"/>
                <w:sz w:val="16"/>
              </w:rPr>
              <w:t>Overloaded</w:t>
            </w:r>
          </w:p>
        </w:tc>
        <w:tc>
          <w:tcPr>
            <w:tcW w:w="3888" w:type="dxa"/>
            <w:tcMar>
              <w:top w:w="80" w:type="dxa"/>
              <w:left w:w="80" w:type="dxa"/>
              <w:bottom w:w="80" w:type="dxa"/>
              <w:right w:w="80" w:type="dxa"/>
            </w:tcMar>
            <w:vAlign w:val="top"/>
          </w:tcPr>
          <w:p w14:paraId="5891CB2C">
            <w:pPr>
              <w:spacing w:after="20" w:line="240" w:lineRule="auto"/>
            </w:pPr>
            <w:r>
              <w:rPr>
                <w:rFonts w:ascii="Arial" w:hAnsi="Arial" w:eastAsia="Arial"/>
                <w:b w:val="0"/>
                <w:sz w:val="16"/>
              </w:rPr>
              <w:t>The user has scattered goals, low clarity, or low energy.</w:t>
            </w:r>
          </w:p>
        </w:tc>
        <w:tc>
          <w:tcPr>
            <w:tcW w:w="3888" w:type="dxa"/>
            <w:tcMar>
              <w:top w:w="80" w:type="dxa"/>
              <w:left w:w="80" w:type="dxa"/>
              <w:bottom w:w="80" w:type="dxa"/>
              <w:right w:w="80" w:type="dxa"/>
            </w:tcMar>
            <w:vAlign w:val="top"/>
          </w:tcPr>
          <w:p w14:paraId="34537DE8">
            <w:pPr>
              <w:spacing w:after="20" w:line="240" w:lineRule="auto"/>
            </w:pPr>
            <w:r>
              <w:rPr>
                <w:rFonts w:ascii="Arial" w:hAnsi="Arial" w:eastAsia="Arial"/>
                <w:b w:val="0"/>
                <w:sz w:val="16"/>
              </w:rPr>
              <w:t>Limit to one primary goal and one low-depth foundational training module.</w:t>
            </w:r>
          </w:p>
        </w:tc>
      </w:tr>
      <w:tr w14:paraId="2E9C97C9">
        <w:trPr>
          <w:jc w:val="center"/>
        </w:trPr>
        <w:tc>
          <w:tcPr>
            <w:tcW w:w="1152" w:type="dxa"/>
            <w:tcMar>
              <w:top w:w="80" w:type="dxa"/>
              <w:left w:w="80" w:type="dxa"/>
              <w:bottom w:w="80" w:type="dxa"/>
              <w:right w:w="80" w:type="dxa"/>
            </w:tcMar>
            <w:vAlign w:val="top"/>
          </w:tcPr>
          <w:p w14:paraId="5A0F7342">
            <w:pPr>
              <w:spacing w:after="20" w:line="240" w:lineRule="auto"/>
            </w:pPr>
            <w:r>
              <w:rPr>
                <w:rFonts w:ascii="Arial" w:hAnsi="Arial" w:eastAsia="Arial"/>
                <w:b w:val="0"/>
                <w:sz w:val="16"/>
              </w:rPr>
              <w:t>L2</w:t>
            </w:r>
          </w:p>
        </w:tc>
        <w:tc>
          <w:tcPr>
            <w:tcW w:w="2016" w:type="dxa"/>
            <w:tcMar>
              <w:top w:w="80" w:type="dxa"/>
              <w:left w:w="80" w:type="dxa"/>
              <w:bottom w:w="80" w:type="dxa"/>
              <w:right w:w="80" w:type="dxa"/>
            </w:tcMar>
            <w:vAlign w:val="top"/>
          </w:tcPr>
          <w:p w14:paraId="33F7F734">
            <w:pPr>
              <w:spacing w:after="20" w:line="240" w:lineRule="auto"/>
            </w:pPr>
            <w:r>
              <w:rPr>
                <w:rFonts w:ascii="Arial" w:hAnsi="Arial" w:eastAsia="Arial"/>
                <w:b w:val="0"/>
                <w:sz w:val="16"/>
              </w:rPr>
              <w:t>Starter</w:t>
            </w:r>
          </w:p>
        </w:tc>
        <w:tc>
          <w:tcPr>
            <w:tcW w:w="3888" w:type="dxa"/>
            <w:tcMar>
              <w:top w:w="80" w:type="dxa"/>
              <w:left w:w="80" w:type="dxa"/>
              <w:bottom w:w="80" w:type="dxa"/>
              <w:right w:w="80" w:type="dxa"/>
            </w:tcMar>
            <w:vAlign w:val="top"/>
          </w:tcPr>
          <w:p w14:paraId="543BB36C">
            <w:pPr>
              <w:spacing w:after="20" w:line="240" w:lineRule="auto"/>
            </w:pPr>
            <w:r>
              <w:rPr>
                <w:rFonts w:ascii="Arial" w:hAnsi="Arial" w:eastAsia="Arial"/>
                <w:b w:val="0"/>
                <w:sz w:val="16"/>
              </w:rPr>
              <w:t>The user knows the goal but struggles to start.</w:t>
            </w:r>
          </w:p>
        </w:tc>
        <w:tc>
          <w:tcPr>
            <w:tcW w:w="3888" w:type="dxa"/>
            <w:tcMar>
              <w:top w:w="80" w:type="dxa"/>
              <w:left w:w="80" w:type="dxa"/>
              <w:bottom w:w="80" w:type="dxa"/>
              <w:right w:w="80" w:type="dxa"/>
            </w:tcMar>
            <w:vAlign w:val="top"/>
          </w:tcPr>
          <w:p w14:paraId="45EFF4CD">
            <w:pPr>
              <w:spacing w:after="20" w:line="240" w:lineRule="auto"/>
            </w:pPr>
            <w:r>
              <w:rPr>
                <w:rFonts w:ascii="Arial" w:hAnsi="Arial" w:eastAsia="Arial"/>
                <w:b w:val="0"/>
                <w:sz w:val="16"/>
              </w:rPr>
              <w:t>Use minimum tasks and five-minute starts.</w:t>
            </w:r>
          </w:p>
        </w:tc>
      </w:tr>
      <w:tr w14:paraId="0511B408">
        <w:trPr>
          <w:jc w:val="center"/>
        </w:trPr>
        <w:tc>
          <w:tcPr>
            <w:tcW w:w="1152" w:type="dxa"/>
            <w:tcMar>
              <w:top w:w="80" w:type="dxa"/>
              <w:left w:w="80" w:type="dxa"/>
              <w:bottom w:w="80" w:type="dxa"/>
              <w:right w:w="80" w:type="dxa"/>
            </w:tcMar>
            <w:vAlign w:val="top"/>
          </w:tcPr>
          <w:p w14:paraId="41071F8E">
            <w:pPr>
              <w:spacing w:after="20" w:line="240" w:lineRule="auto"/>
            </w:pPr>
            <w:r>
              <w:rPr>
                <w:rFonts w:ascii="Arial" w:hAnsi="Arial" w:eastAsia="Arial"/>
                <w:b w:val="0"/>
                <w:sz w:val="16"/>
              </w:rPr>
              <w:t>L3</w:t>
            </w:r>
          </w:p>
        </w:tc>
        <w:tc>
          <w:tcPr>
            <w:tcW w:w="2016" w:type="dxa"/>
            <w:tcMar>
              <w:top w:w="80" w:type="dxa"/>
              <w:left w:w="80" w:type="dxa"/>
              <w:bottom w:w="80" w:type="dxa"/>
              <w:right w:w="80" w:type="dxa"/>
            </w:tcMar>
            <w:vAlign w:val="top"/>
          </w:tcPr>
          <w:p w14:paraId="17795009">
            <w:pPr>
              <w:spacing w:after="20" w:line="240" w:lineRule="auto"/>
            </w:pPr>
            <w:r>
              <w:rPr>
                <w:rFonts w:ascii="Arial" w:hAnsi="Arial" w:eastAsia="Arial"/>
                <w:b w:val="0"/>
                <w:sz w:val="16"/>
              </w:rPr>
              <w:t>Chain Builder</w:t>
            </w:r>
          </w:p>
        </w:tc>
        <w:tc>
          <w:tcPr>
            <w:tcW w:w="3888" w:type="dxa"/>
            <w:tcMar>
              <w:top w:w="80" w:type="dxa"/>
              <w:left w:w="80" w:type="dxa"/>
              <w:bottom w:w="80" w:type="dxa"/>
              <w:right w:w="80" w:type="dxa"/>
            </w:tcMar>
            <w:vAlign w:val="top"/>
          </w:tcPr>
          <w:p w14:paraId="333EA677">
            <w:pPr>
              <w:spacing w:after="20" w:line="240" w:lineRule="auto"/>
            </w:pPr>
            <w:r>
              <w:rPr>
                <w:rFonts w:ascii="Arial" w:hAnsi="Arial" w:eastAsia="Arial"/>
                <w:b w:val="0"/>
                <w:sz w:val="16"/>
              </w:rPr>
              <w:t>The user can act but struggles to maintain consistency.</w:t>
            </w:r>
          </w:p>
        </w:tc>
        <w:tc>
          <w:tcPr>
            <w:tcW w:w="3888" w:type="dxa"/>
            <w:tcMar>
              <w:top w:w="80" w:type="dxa"/>
              <w:left w:w="80" w:type="dxa"/>
              <w:bottom w:w="80" w:type="dxa"/>
              <w:right w:w="80" w:type="dxa"/>
            </w:tcMar>
            <w:vAlign w:val="top"/>
          </w:tcPr>
          <w:p w14:paraId="447765F0">
            <w:pPr>
              <w:spacing w:after="20" w:line="240" w:lineRule="auto"/>
            </w:pPr>
            <w:r>
              <w:rPr>
                <w:rFonts w:ascii="Arial" w:hAnsi="Arial" w:eastAsia="Arial"/>
                <w:b w:val="0"/>
                <w:sz w:val="16"/>
              </w:rPr>
              <w:t>Use seven-day plans, three-tier tasks, and weekly review.</w:t>
            </w:r>
          </w:p>
        </w:tc>
      </w:tr>
      <w:tr w14:paraId="7C05F5B6">
        <w:trPr>
          <w:jc w:val="center"/>
        </w:trPr>
        <w:tc>
          <w:tcPr>
            <w:tcW w:w="1152" w:type="dxa"/>
            <w:tcMar>
              <w:top w:w="80" w:type="dxa"/>
              <w:left w:w="80" w:type="dxa"/>
              <w:bottom w:w="80" w:type="dxa"/>
              <w:right w:w="80" w:type="dxa"/>
            </w:tcMar>
            <w:vAlign w:val="top"/>
          </w:tcPr>
          <w:p w14:paraId="04862D87">
            <w:pPr>
              <w:spacing w:after="20" w:line="240" w:lineRule="auto"/>
            </w:pPr>
            <w:r>
              <w:rPr>
                <w:rFonts w:ascii="Arial" w:hAnsi="Arial" w:eastAsia="Arial"/>
                <w:b w:val="0"/>
                <w:sz w:val="16"/>
              </w:rPr>
              <w:t>L4</w:t>
            </w:r>
          </w:p>
        </w:tc>
        <w:tc>
          <w:tcPr>
            <w:tcW w:w="2016" w:type="dxa"/>
            <w:tcMar>
              <w:top w:w="80" w:type="dxa"/>
              <w:left w:w="80" w:type="dxa"/>
              <w:bottom w:w="80" w:type="dxa"/>
              <w:right w:w="80" w:type="dxa"/>
            </w:tcMar>
            <w:vAlign w:val="top"/>
          </w:tcPr>
          <w:p w14:paraId="0E2F798A">
            <w:pPr>
              <w:spacing w:after="20" w:line="240" w:lineRule="auto"/>
            </w:pPr>
            <w:r>
              <w:rPr>
                <w:rFonts w:ascii="Arial" w:hAnsi="Arial" w:eastAsia="Arial"/>
                <w:b w:val="0"/>
                <w:sz w:val="16"/>
              </w:rPr>
              <w:t>Stable Builder</w:t>
            </w:r>
          </w:p>
        </w:tc>
        <w:tc>
          <w:tcPr>
            <w:tcW w:w="3888" w:type="dxa"/>
            <w:tcMar>
              <w:top w:w="80" w:type="dxa"/>
              <w:left w:w="80" w:type="dxa"/>
              <w:bottom w:w="80" w:type="dxa"/>
              <w:right w:w="80" w:type="dxa"/>
            </w:tcMar>
            <w:vAlign w:val="top"/>
          </w:tcPr>
          <w:p w14:paraId="68BEA194">
            <w:pPr>
              <w:spacing w:after="20" w:line="240" w:lineRule="auto"/>
            </w:pPr>
            <w:r>
              <w:rPr>
                <w:rFonts w:ascii="Arial" w:hAnsi="Arial" w:eastAsia="Arial"/>
                <w:b w:val="0"/>
                <w:sz w:val="16"/>
              </w:rPr>
              <w:t>The user is consistently accumulating progress.</w:t>
            </w:r>
          </w:p>
        </w:tc>
        <w:tc>
          <w:tcPr>
            <w:tcW w:w="3888" w:type="dxa"/>
            <w:tcMar>
              <w:top w:w="80" w:type="dxa"/>
              <w:left w:w="80" w:type="dxa"/>
              <w:bottom w:w="80" w:type="dxa"/>
              <w:right w:w="80" w:type="dxa"/>
            </w:tcMar>
            <w:vAlign w:val="top"/>
          </w:tcPr>
          <w:p w14:paraId="7F8EE98A">
            <w:pPr>
              <w:spacing w:after="20" w:line="240" w:lineRule="auto"/>
            </w:pPr>
            <w:r>
              <w:rPr>
                <w:rFonts w:ascii="Arial" w:hAnsi="Arial" w:eastAsia="Arial"/>
                <w:b w:val="0"/>
                <w:sz w:val="16"/>
              </w:rPr>
              <w:t>Increase challenge slowly and emphasize process metrics.</w:t>
            </w:r>
          </w:p>
        </w:tc>
      </w:tr>
      <w:tr w14:paraId="048EF1B9">
        <w:trPr>
          <w:jc w:val="center"/>
        </w:trPr>
        <w:tc>
          <w:tcPr>
            <w:tcW w:w="1152" w:type="dxa"/>
            <w:tcMar>
              <w:top w:w="80" w:type="dxa"/>
              <w:left w:w="80" w:type="dxa"/>
              <w:bottom w:w="80" w:type="dxa"/>
              <w:right w:w="80" w:type="dxa"/>
            </w:tcMar>
            <w:vAlign w:val="top"/>
          </w:tcPr>
          <w:p w14:paraId="1EAA3B74">
            <w:pPr>
              <w:spacing w:after="20" w:line="240" w:lineRule="auto"/>
            </w:pPr>
            <w:r>
              <w:rPr>
                <w:rFonts w:ascii="Arial" w:hAnsi="Arial" w:eastAsia="Arial"/>
                <w:b w:val="0"/>
                <w:sz w:val="16"/>
              </w:rPr>
              <w:t>L5</w:t>
            </w:r>
          </w:p>
        </w:tc>
        <w:tc>
          <w:tcPr>
            <w:tcW w:w="2016" w:type="dxa"/>
            <w:tcMar>
              <w:top w:w="80" w:type="dxa"/>
              <w:left w:w="80" w:type="dxa"/>
              <w:bottom w:w="80" w:type="dxa"/>
              <w:right w:w="80" w:type="dxa"/>
            </w:tcMar>
            <w:vAlign w:val="top"/>
          </w:tcPr>
          <w:p w14:paraId="624696EB">
            <w:pPr>
              <w:spacing w:after="20" w:line="240" w:lineRule="auto"/>
            </w:pPr>
            <w:r>
              <w:rPr>
                <w:rFonts w:ascii="Arial" w:hAnsi="Arial" w:eastAsia="Arial"/>
                <w:b w:val="0"/>
                <w:sz w:val="16"/>
              </w:rPr>
              <w:t>Compounder</w:t>
            </w:r>
          </w:p>
        </w:tc>
        <w:tc>
          <w:tcPr>
            <w:tcW w:w="3888" w:type="dxa"/>
            <w:tcMar>
              <w:top w:w="80" w:type="dxa"/>
              <w:left w:w="80" w:type="dxa"/>
              <w:bottom w:w="80" w:type="dxa"/>
              <w:right w:w="80" w:type="dxa"/>
            </w:tcMar>
            <w:vAlign w:val="top"/>
          </w:tcPr>
          <w:p w14:paraId="11560C5E">
            <w:pPr>
              <w:spacing w:after="20" w:line="240" w:lineRule="auto"/>
            </w:pPr>
            <w:r>
              <w:rPr>
                <w:rFonts w:ascii="Arial" w:hAnsi="Arial" w:eastAsia="Arial"/>
                <w:b w:val="0"/>
                <w:sz w:val="16"/>
              </w:rPr>
              <w:t>The user can sustain long-term action and optimize.</w:t>
            </w:r>
          </w:p>
        </w:tc>
        <w:tc>
          <w:tcPr>
            <w:tcW w:w="3888" w:type="dxa"/>
            <w:tcMar>
              <w:top w:w="80" w:type="dxa"/>
              <w:left w:w="80" w:type="dxa"/>
              <w:bottom w:w="80" w:type="dxa"/>
              <w:right w:w="80" w:type="dxa"/>
            </w:tcMar>
            <w:vAlign w:val="top"/>
          </w:tcPr>
          <w:p w14:paraId="31211FFA">
            <w:pPr>
              <w:spacing w:after="20" w:line="240" w:lineRule="auto"/>
            </w:pPr>
            <w:r>
              <w:rPr>
                <w:rFonts w:ascii="Arial" w:hAnsi="Arial" w:eastAsia="Arial"/>
                <w:b w:val="0"/>
                <w:sz w:val="16"/>
              </w:rPr>
              <w:t>Focus on strategy, throughput, and quality improvement.</w:t>
            </w:r>
          </w:p>
        </w:tc>
      </w:tr>
    </w:tbl>
    <w:p w14:paraId="722CF56F">
      <w:pPr>
        <w:pStyle w:val="165"/>
      </w:pPr>
    </w:p>
    <w:p w14:paraId="639786F8">
      <w:pPr>
        <w:pStyle w:val="4"/>
      </w:pPr>
      <w:r>
        <w:t>8.5 Sample Assessment Questions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7955"/>
      </w:tblGrid>
      <w:tr w14:paraId="3B7EAC3D">
        <w:trPr>
          <w:jc w:val="center"/>
        </w:trPr>
        <w:tc>
          <w:tcPr>
            <w:tcW w:w="2304" w:type="dxa"/>
            <w:shd w:val="clear" w:color="auto" w:fill="D9EAF7"/>
            <w:tcMar>
              <w:top w:w="80" w:type="dxa"/>
              <w:left w:w="80" w:type="dxa"/>
              <w:bottom w:w="80" w:type="dxa"/>
              <w:right w:w="80" w:type="dxa"/>
            </w:tcMar>
            <w:vAlign w:val="top"/>
          </w:tcPr>
          <w:p w14:paraId="305CCA01">
            <w:pPr>
              <w:spacing w:after="20" w:line="240" w:lineRule="auto"/>
            </w:pPr>
            <w:r>
              <w:rPr>
                <w:rFonts w:ascii="Arial" w:hAnsi="Arial" w:eastAsia="Arial"/>
                <w:b/>
                <w:color w:val="1F4E79"/>
                <w:sz w:val="17"/>
              </w:rPr>
              <w:t>Dimension</w:t>
            </w:r>
          </w:p>
        </w:tc>
        <w:tc>
          <w:tcPr>
            <w:tcW w:w="8064" w:type="dxa"/>
            <w:shd w:val="clear" w:color="auto" w:fill="D9EAF7"/>
            <w:tcMar>
              <w:top w:w="80" w:type="dxa"/>
              <w:left w:w="80" w:type="dxa"/>
              <w:bottom w:w="80" w:type="dxa"/>
              <w:right w:w="80" w:type="dxa"/>
            </w:tcMar>
            <w:vAlign w:val="top"/>
          </w:tcPr>
          <w:p w14:paraId="2D071D50">
            <w:pPr>
              <w:spacing w:after="20" w:line="240" w:lineRule="auto"/>
            </w:pPr>
            <w:r>
              <w:rPr>
                <w:rFonts w:ascii="Arial" w:hAnsi="Arial" w:eastAsia="Arial"/>
                <w:b/>
                <w:color w:val="1F4E79"/>
                <w:sz w:val="17"/>
              </w:rPr>
              <w:t>Sample item</w:t>
            </w:r>
          </w:p>
        </w:tc>
      </w:tr>
      <w:tr w14:paraId="741C618B">
        <w:trPr>
          <w:jc w:val="center"/>
        </w:trPr>
        <w:tc>
          <w:tcPr>
            <w:tcW w:w="2304" w:type="dxa"/>
            <w:tcMar>
              <w:top w:w="80" w:type="dxa"/>
              <w:left w:w="80" w:type="dxa"/>
              <w:bottom w:w="80" w:type="dxa"/>
              <w:right w:w="80" w:type="dxa"/>
            </w:tcMar>
            <w:vAlign w:val="top"/>
          </w:tcPr>
          <w:p w14:paraId="10B396D5">
            <w:pPr>
              <w:spacing w:after="20" w:line="240" w:lineRule="auto"/>
            </w:pPr>
            <w:r>
              <w:rPr>
                <w:rFonts w:ascii="Arial" w:hAnsi="Arial" w:eastAsia="Arial"/>
                <w:b w:val="0"/>
                <w:sz w:val="16"/>
              </w:rPr>
              <w:t>Goal clarity</w:t>
            </w:r>
          </w:p>
        </w:tc>
        <w:tc>
          <w:tcPr>
            <w:tcW w:w="8064" w:type="dxa"/>
            <w:tcMar>
              <w:top w:w="80" w:type="dxa"/>
              <w:left w:w="80" w:type="dxa"/>
              <w:bottom w:w="80" w:type="dxa"/>
              <w:right w:w="80" w:type="dxa"/>
            </w:tcMar>
            <w:vAlign w:val="top"/>
          </w:tcPr>
          <w:p w14:paraId="352E5367">
            <w:pPr>
              <w:spacing w:after="20" w:line="240" w:lineRule="auto"/>
            </w:pPr>
            <w:r>
              <w:rPr>
                <w:rFonts w:ascii="Arial" w:hAnsi="Arial" w:eastAsia="Arial"/>
                <w:b w:val="0"/>
                <w:sz w:val="16"/>
              </w:rPr>
              <w:t>I can clearly state the one long-term goal I should focus on this week.</w:t>
            </w:r>
          </w:p>
        </w:tc>
      </w:tr>
      <w:tr w14:paraId="31C33E36">
        <w:trPr>
          <w:jc w:val="center"/>
        </w:trPr>
        <w:tc>
          <w:tcPr>
            <w:tcW w:w="2304" w:type="dxa"/>
            <w:tcMar>
              <w:top w:w="80" w:type="dxa"/>
              <w:left w:w="80" w:type="dxa"/>
              <w:bottom w:w="80" w:type="dxa"/>
              <w:right w:w="80" w:type="dxa"/>
            </w:tcMar>
            <w:vAlign w:val="top"/>
          </w:tcPr>
          <w:p w14:paraId="2EB78568">
            <w:pPr>
              <w:spacing w:after="20" w:line="240" w:lineRule="auto"/>
            </w:pPr>
            <w:r>
              <w:rPr>
                <w:rFonts w:ascii="Arial" w:hAnsi="Arial" w:eastAsia="Arial"/>
                <w:b w:val="0"/>
                <w:sz w:val="16"/>
              </w:rPr>
              <w:t>Startup ability</w:t>
            </w:r>
          </w:p>
        </w:tc>
        <w:tc>
          <w:tcPr>
            <w:tcW w:w="8064" w:type="dxa"/>
            <w:tcMar>
              <w:top w:w="80" w:type="dxa"/>
              <w:left w:w="80" w:type="dxa"/>
              <w:bottom w:w="80" w:type="dxa"/>
              <w:right w:w="80" w:type="dxa"/>
            </w:tcMar>
            <w:vAlign w:val="top"/>
          </w:tcPr>
          <w:p w14:paraId="639CB4C2">
            <w:pPr>
              <w:spacing w:after="20" w:line="240" w:lineRule="auto"/>
            </w:pPr>
            <w:r>
              <w:rPr>
                <w:rFonts w:ascii="Arial" w:hAnsi="Arial" w:eastAsia="Arial"/>
                <w:b w:val="0"/>
                <w:sz w:val="16"/>
              </w:rPr>
              <w:t>Even when I know what to do, I often delay the first five minutes.</w:t>
            </w:r>
          </w:p>
        </w:tc>
      </w:tr>
      <w:tr w14:paraId="418BD0A9">
        <w:trPr>
          <w:jc w:val="center"/>
        </w:trPr>
        <w:tc>
          <w:tcPr>
            <w:tcW w:w="2304" w:type="dxa"/>
            <w:tcMar>
              <w:top w:w="80" w:type="dxa"/>
              <w:left w:w="80" w:type="dxa"/>
              <w:bottom w:w="80" w:type="dxa"/>
              <w:right w:w="80" w:type="dxa"/>
            </w:tcMar>
            <w:vAlign w:val="top"/>
          </w:tcPr>
          <w:p w14:paraId="6AF14895">
            <w:pPr>
              <w:spacing w:after="20" w:line="240" w:lineRule="auto"/>
            </w:pPr>
            <w:r>
              <w:rPr>
                <w:rFonts w:ascii="Arial" w:hAnsi="Arial" w:eastAsia="Arial"/>
                <w:b w:val="0"/>
                <w:sz w:val="16"/>
              </w:rPr>
              <w:t>Consistency</w:t>
            </w:r>
          </w:p>
        </w:tc>
        <w:tc>
          <w:tcPr>
            <w:tcW w:w="8064" w:type="dxa"/>
            <w:tcMar>
              <w:top w:w="80" w:type="dxa"/>
              <w:left w:w="80" w:type="dxa"/>
              <w:bottom w:w="80" w:type="dxa"/>
              <w:right w:w="80" w:type="dxa"/>
            </w:tcMar>
            <w:vAlign w:val="top"/>
          </w:tcPr>
          <w:p w14:paraId="3AEE1639">
            <w:pPr>
              <w:spacing w:after="20" w:line="240" w:lineRule="auto"/>
            </w:pPr>
            <w:r>
              <w:rPr>
                <w:rFonts w:ascii="Arial" w:hAnsi="Arial" w:eastAsia="Arial"/>
                <w:b w:val="0"/>
                <w:sz w:val="16"/>
              </w:rPr>
              <w:t>I can keep a small daily action going for at least seven days.</w:t>
            </w:r>
          </w:p>
        </w:tc>
      </w:tr>
      <w:tr w14:paraId="1BFD30BC">
        <w:trPr>
          <w:jc w:val="center"/>
        </w:trPr>
        <w:tc>
          <w:tcPr>
            <w:tcW w:w="2304" w:type="dxa"/>
            <w:tcMar>
              <w:top w:w="80" w:type="dxa"/>
              <w:left w:w="80" w:type="dxa"/>
              <w:bottom w:w="80" w:type="dxa"/>
              <w:right w:w="80" w:type="dxa"/>
            </w:tcMar>
            <w:vAlign w:val="top"/>
          </w:tcPr>
          <w:p w14:paraId="23C8B9B5">
            <w:pPr>
              <w:spacing w:after="20" w:line="240" w:lineRule="auto"/>
            </w:pPr>
            <w:r>
              <w:rPr>
                <w:rFonts w:ascii="Arial" w:hAnsi="Arial" w:eastAsia="Arial"/>
                <w:b w:val="0"/>
                <w:sz w:val="16"/>
              </w:rPr>
              <w:t>Anti-distraction</w:t>
            </w:r>
          </w:p>
        </w:tc>
        <w:tc>
          <w:tcPr>
            <w:tcW w:w="8064" w:type="dxa"/>
            <w:tcMar>
              <w:top w:w="80" w:type="dxa"/>
              <w:left w:w="80" w:type="dxa"/>
              <w:bottom w:w="80" w:type="dxa"/>
              <w:right w:w="80" w:type="dxa"/>
            </w:tcMar>
            <w:vAlign w:val="top"/>
          </w:tcPr>
          <w:p w14:paraId="5110F0D5">
            <w:pPr>
              <w:spacing w:after="20" w:line="240" w:lineRule="auto"/>
            </w:pPr>
            <w:r>
              <w:rPr>
                <w:rFonts w:ascii="Arial" w:hAnsi="Arial" w:eastAsia="Arial"/>
                <w:b w:val="0"/>
                <w:sz w:val="16"/>
              </w:rPr>
              <w:t>Short videos, social feeds, or entertainment often pull me away from important work.</w:t>
            </w:r>
          </w:p>
        </w:tc>
      </w:tr>
      <w:tr w14:paraId="6774E3A0">
        <w:trPr>
          <w:jc w:val="center"/>
        </w:trPr>
        <w:tc>
          <w:tcPr>
            <w:tcW w:w="2304" w:type="dxa"/>
            <w:tcMar>
              <w:top w:w="80" w:type="dxa"/>
              <w:left w:w="80" w:type="dxa"/>
              <w:bottom w:w="80" w:type="dxa"/>
              <w:right w:w="80" w:type="dxa"/>
            </w:tcMar>
            <w:vAlign w:val="top"/>
          </w:tcPr>
          <w:p w14:paraId="66C1EE6A">
            <w:pPr>
              <w:spacing w:after="20" w:line="240" w:lineRule="auto"/>
            </w:pPr>
            <w:r>
              <w:rPr>
                <w:rFonts w:ascii="Arial" w:hAnsi="Arial" w:eastAsia="Arial"/>
                <w:b w:val="0"/>
                <w:sz w:val="16"/>
              </w:rPr>
              <w:t>Recovery ability</w:t>
            </w:r>
          </w:p>
        </w:tc>
        <w:tc>
          <w:tcPr>
            <w:tcW w:w="8064" w:type="dxa"/>
            <w:tcMar>
              <w:top w:w="80" w:type="dxa"/>
              <w:left w:w="80" w:type="dxa"/>
              <w:bottom w:w="80" w:type="dxa"/>
              <w:right w:w="80" w:type="dxa"/>
            </w:tcMar>
            <w:vAlign w:val="top"/>
          </w:tcPr>
          <w:p w14:paraId="2CB8E9FB">
            <w:pPr>
              <w:spacing w:after="20" w:line="240" w:lineRule="auto"/>
            </w:pPr>
            <w:r>
              <w:rPr>
                <w:rFonts w:ascii="Arial" w:hAnsi="Arial" w:eastAsia="Arial"/>
                <w:b w:val="0"/>
                <w:sz w:val="16"/>
              </w:rPr>
              <w:t>If I miss one day, I can return the next day without restarting the entire plan.</w:t>
            </w:r>
          </w:p>
        </w:tc>
      </w:tr>
      <w:tr w14:paraId="431E3E0B">
        <w:trPr>
          <w:jc w:val="center"/>
        </w:trPr>
        <w:tc>
          <w:tcPr>
            <w:tcW w:w="2304" w:type="dxa"/>
            <w:tcMar>
              <w:top w:w="80" w:type="dxa"/>
              <w:left w:w="80" w:type="dxa"/>
              <w:bottom w:w="80" w:type="dxa"/>
              <w:right w:w="80" w:type="dxa"/>
            </w:tcMar>
            <w:vAlign w:val="top"/>
          </w:tcPr>
          <w:p w14:paraId="33AE099B">
            <w:pPr>
              <w:spacing w:after="20" w:line="240" w:lineRule="auto"/>
            </w:pPr>
            <w:r>
              <w:rPr>
                <w:rFonts w:ascii="Arial" w:hAnsi="Arial" w:eastAsia="Arial"/>
                <w:b w:val="0"/>
                <w:sz w:val="16"/>
              </w:rPr>
              <w:t>Foundational energy</w:t>
            </w:r>
          </w:p>
        </w:tc>
        <w:tc>
          <w:tcPr>
            <w:tcW w:w="8064" w:type="dxa"/>
            <w:tcMar>
              <w:top w:w="80" w:type="dxa"/>
              <w:left w:w="80" w:type="dxa"/>
              <w:bottom w:w="80" w:type="dxa"/>
              <w:right w:w="80" w:type="dxa"/>
            </w:tcMar>
            <w:vAlign w:val="top"/>
          </w:tcPr>
          <w:p w14:paraId="72A339B7">
            <w:pPr>
              <w:spacing w:after="20" w:line="240" w:lineRule="auto"/>
            </w:pPr>
            <w:r>
              <w:rPr>
                <w:rFonts w:ascii="Arial" w:hAnsi="Arial" w:eastAsia="Arial"/>
                <w:b w:val="0"/>
                <w:sz w:val="16"/>
              </w:rPr>
              <w:t>My current sleep, body, and energy level support focused work or training.</w:t>
            </w:r>
          </w:p>
        </w:tc>
      </w:tr>
      <w:tr w14:paraId="7E68CC99">
        <w:trPr>
          <w:jc w:val="center"/>
        </w:trPr>
        <w:tc>
          <w:tcPr>
            <w:tcW w:w="2304" w:type="dxa"/>
            <w:tcMar>
              <w:top w:w="80" w:type="dxa"/>
              <w:left w:w="80" w:type="dxa"/>
              <w:bottom w:w="80" w:type="dxa"/>
              <w:right w:w="80" w:type="dxa"/>
            </w:tcMar>
            <w:vAlign w:val="top"/>
          </w:tcPr>
          <w:p w14:paraId="4BD37908">
            <w:pPr>
              <w:spacing w:after="20" w:line="240" w:lineRule="auto"/>
            </w:pPr>
            <w:r>
              <w:rPr>
                <w:rFonts w:ascii="Arial" w:hAnsi="Arial" w:eastAsia="Arial"/>
                <w:b w:val="0"/>
                <w:sz w:val="16"/>
              </w:rPr>
              <w:t>Planning ability</w:t>
            </w:r>
          </w:p>
        </w:tc>
        <w:tc>
          <w:tcPr>
            <w:tcW w:w="8064" w:type="dxa"/>
            <w:tcMar>
              <w:top w:w="80" w:type="dxa"/>
              <w:left w:w="80" w:type="dxa"/>
              <w:bottom w:w="80" w:type="dxa"/>
              <w:right w:w="80" w:type="dxa"/>
            </w:tcMar>
            <w:vAlign w:val="top"/>
          </w:tcPr>
          <w:p w14:paraId="477DAAC0">
            <w:pPr>
              <w:spacing w:after="20" w:line="240" w:lineRule="auto"/>
            </w:pPr>
            <w:r>
              <w:rPr>
                <w:rFonts w:ascii="Arial" w:hAnsi="Arial" w:eastAsia="Arial"/>
                <w:b w:val="0"/>
                <w:sz w:val="16"/>
              </w:rPr>
              <w:t>I can break a large goal into a realistic task for today.</w:t>
            </w:r>
          </w:p>
        </w:tc>
      </w:tr>
    </w:tbl>
    <w:p w14:paraId="3618226D">
      <w:pPr>
        <w:pStyle w:val="165"/>
      </w:pPr>
    </w:p>
    <w:p w14:paraId="1410CECD">
      <w:pPr>
        <w:pStyle w:val="3"/>
      </w:pPr>
      <w:r>
        <w:t>9. Training Prescription Engine</w:t>
      </w:r>
    </w:p>
    <w:p w14:paraId="391A3BD0">
      <w:r>
        <w:t>The training prescription engine maps assessment results, personal constraints, selected categories, and recent completion history into a specific training plan. The prescription is the key bridge between assessment and product action.</w:t>
      </w:r>
    </w:p>
    <w:p w14:paraId="0069B162">
      <w:pPr>
        <w:pStyle w:val="4"/>
      </w:pPr>
      <w:r>
        <w:t>9.1 Training Depth Levels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2619"/>
        <w:gridCol w:w="2900"/>
        <w:gridCol w:w="3107"/>
      </w:tblGrid>
      <w:tr w14:paraId="5AAC5228">
        <w:trPr>
          <w:jc w:val="center"/>
        </w:trPr>
        <w:tc>
          <w:tcPr>
            <w:tcW w:w="1728" w:type="dxa"/>
            <w:shd w:val="clear" w:color="auto" w:fill="D9EAF7"/>
            <w:tcMar>
              <w:top w:w="80" w:type="dxa"/>
              <w:left w:w="80" w:type="dxa"/>
              <w:bottom w:w="80" w:type="dxa"/>
              <w:right w:w="80" w:type="dxa"/>
            </w:tcMar>
            <w:vAlign w:val="top"/>
          </w:tcPr>
          <w:p w14:paraId="5A7B3EC5">
            <w:pPr>
              <w:spacing w:after="20" w:line="240" w:lineRule="auto"/>
            </w:pPr>
            <w:r>
              <w:rPr>
                <w:rFonts w:ascii="Arial" w:hAnsi="Arial" w:eastAsia="Arial"/>
                <w:b/>
                <w:color w:val="1F4E79"/>
                <w:sz w:val="17"/>
              </w:rPr>
              <w:t>Depth</w:t>
            </w:r>
          </w:p>
        </w:tc>
        <w:tc>
          <w:tcPr>
            <w:tcW w:w="2880" w:type="dxa"/>
            <w:shd w:val="clear" w:color="auto" w:fill="D9EAF7"/>
            <w:tcMar>
              <w:top w:w="80" w:type="dxa"/>
              <w:left w:w="80" w:type="dxa"/>
              <w:bottom w:w="80" w:type="dxa"/>
              <w:right w:w="80" w:type="dxa"/>
            </w:tcMar>
            <w:vAlign w:val="top"/>
          </w:tcPr>
          <w:p w14:paraId="7962249B">
            <w:pPr>
              <w:spacing w:after="20" w:line="240" w:lineRule="auto"/>
            </w:pPr>
            <w:r>
              <w:rPr>
                <w:rFonts w:ascii="Arial" w:hAnsi="Arial" w:eastAsia="Arial"/>
                <w:b/>
                <w:color w:val="1F4E79"/>
                <w:sz w:val="17"/>
              </w:rPr>
              <w:t>Purpose</w:t>
            </w:r>
          </w:p>
        </w:tc>
        <w:tc>
          <w:tcPr>
            <w:tcW w:w="3168" w:type="dxa"/>
            <w:shd w:val="clear" w:color="auto" w:fill="D9EAF7"/>
            <w:tcMar>
              <w:top w:w="80" w:type="dxa"/>
              <w:left w:w="80" w:type="dxa"/>
              <w:bottom w:w="80" w:type="dxa"/>
              <w:right w:w="80" w:type="dxa"/>
            </w:tcMar>
            <w:vAlign w:val="top"/>
          </w:tcPr>
          <w:p w14:paraId="5BC49B7B">
            <w:pPr>
              <w:spacing w:after="20" w:line="240" w:lineRule="auto"/>
            </w:pPr>
            <w:r>
              <w:rPr>
                <w:rFonts w:ascii="Arial" w:hAnsi="Arial" w:eastAsia="Arial"/>
                <w:b/>
                <w:color w:val="1F4E79"/>
                <w:sz w:val="17"/>
              </w:rPr>
              <w:t>Typical user</w:t>
            </w:r>
          </w:p>
        </w:tc>
        <w:tc>
          <w:tcPr>
            <w:tcW w:w="3456" w:type="dxa"/>
            <w:shd w:val="clear" w:color="auto" w:fill="D9EAF7"/>
            <w:tcMar>
              <w:top w:w="80" w:type="dxa"/>
              <w:left w:w="80" w:type="dxa"/>
              <w:bottom w:w="80" w:type="dxa"/>
              <w:right w:w="80" w:type="dxa"/>
            </w:tcMar>
            <w:vAlign w:val="top"/>
          </w:tcPr>
          <w:p w14:paraId="6DD71EFD">
            <w:pPr>
              <w:spacing w:after="20" w:line="240" w:lineRule="auto"/>
            </w:pPr>
            <w:r>
              <w:rPr>
                <w:rFonts w:ascii="Arial" w:hAnsi="Arial" w:eastAsia="Arial"/>
                <w:b/>
                <w:color w:val="1F4E79"/>
                <w:sz w:val="17"/>
              </w:rPr>
              <w:t>Example task</w:t>
            </w:r>
          </w:p>
        </w:tc>
      </w:tr>
      <w:tr w14:paraId="15A647C6">
        <w:trPr>
          <w:jc w:val="center"/>
        </w:trPr>
        <w:tc>
          <w:tcPr>
            <w:tcW w:w="1728" w:type="dxa"/>
            <w:tcMar>
              <w:top w:w="80" w:type="dxa"/>
              <w:left w:w="80" w:type="dxa"/>
              <w:bottom w:w="80" w:type="dxa"/>
              <w:right w:w="80" w:type="dxa"/>
            </w:tcMar>
            <w:vAlign w:val="top"/>
          </w:tcPr>
          <w:p w14:paraId="2150C6D6">
            <w:pPr>
              <w:spacing w:after="20" w:line="240" w:lineRule="auto"/>
            </w:pPr>
            <w:r>
              <w:rPr>
                <w:rFonts w:ascii="Arial" w:hAnsi="Arial" w:eastAsia="Arial"/>
                <w:b w:val="0"/>
                <w:sz w:val="16"/>
              </w:rPr>
              <w:t>D1 Recovery</w:t>
            </w:r>
          </w:p>
        </w:tc>
        <w:tc>
          <w:tcPr>
            <w:tcW w:w="2880" w:type="dxa"/>
            <w:tcMar>
              <w:top w:w="80" w:type="dxa"/>
              <w:left w:w="80" w:type="dxa"/>
              <w:bottom w:w="80" w:type="dxa"/>
              <w:right w:w="80" w:type="dxa"/>
            </w:tcMar>
            <w:vAlign w:val="top"/>
          </w:tcPr>
          <w:p w14:paraId="71838328">
            <w:pPr>
              <w:spacing w:after="20" w:line="240" w:lineRule="auto"/>
            </w:pPr>
            <w:r>
              <w:rPr>
                <w:rFonts w:ascii="Arial" w:hAnsi="Arial" w:eastAsia="Arial"/>
                <w:b w:val="0"/>
                <w:sz w:val="16"/>
              </w:rPr>
              <w:t>Rebuild action without pressure.</w:t>
            </w:r>
          </w:p>
        </w:tc>
        <w:tc>
          <w:tcPr>
            <w:tcW w:w="3168" w:type="dxa"/>
            <w:tcMar>
              <w:top w:w="80" w:type="dxa"/>
              <w:left w:w="80" w:type="dxa"/>
              <w:bottom w:w="80" w:type="dxa"/>
              <w:right w:w="80" w:type="dxa"/>
            </w:tcMar>
            <w:vAlign w:val="top"/>
          </w:tcPr>
          <w:p w14:paraId="0BFEF01E">
            <w:pPr>
              <w:spacing w:after="20" w:line="240" w:lineRule="auto"/>
            </w:pPr>
            <w:r>
              <w:rPr>
                <w:rFonts w:ascii="Arial" w:hAnsi="Arial" w:eastAsia="Arial"/>
                <w:b w:val="0"/>
                <w:sz w:val="16"/>
              </w:rPr>
              <w:t>Low energy, low startup ability, frequent dropouts.</w:t>
            </w:r>
          </w:p>
        </w:tc>
        <w:tc>
          <w:tcPr>
            <w:tcW w:w="3456" w:type="dxa"/>
            <w:tcMar>
              <w:top w:w="80" w:type="dxa"/>
              <w:left w:w="80" w:type="dxa"/>
              <w:bottom w:w="80" w:type="dxa"/>
              <w:right w:w="80" w:type="dxa"/>
            </w:tcMar>
            <w:vAlign w:val="top"/>
          </w:tcPr>
          <w:p w14:paraId="023B5A51">
            <w:pPr>
              <w:spacing w:after="20" w:line="240" w:lineRule="auto"/>
            </w:pPr>
            <w:r>
              <w:rPr>
                <w:rFonts w:ascii="Arial" w:hAnsi="Arial" w:eastAsia="Arial"/>
                <w:b w:val="0"/>
                <w:sz w:val="16"/>
              </w:rPr>
              <w:t>Read 2 pages, walk 5 minutes, write 3 thoughts, open the project doc.</w:t>
            </w:r>
          </w:p>
        </w:tc>
      </w:tr>
      <w:tr w14:paraId="3AE5D759">
        <w:trPr>
          <w:jc w:val="center"/>
        </w:trPr>
        <w:tc>
          <w:tcPr>
            <w:tcW w:w="1728" w:type="dxa"/>
            <w:tcMar>
              <w:top w:w="80" w:type="dxa"/>
              <w:left w:w="80" w:type="dxa"/>
              <w:bottom w:w="80" w:type="dxa"/>
              <w:right w:w="80" w:type="dxa"/>
            </w:tcMar>
            <w:vAlign w:val="top"/>
          </w:tcPr>
          <w:p w14:paraId="16EF4534">
            <w:pPr>
              <w:spacing w:after="20" w:line="240" w:lineRule="auto"/>
            </w:pPr>
            <w:r>
              <w:rPr>
                <w:rFonts w:ascii="Arial" w:hAnsi="Arial" w:eastAsia="Arial"/>
                <w:b w:val="0"/>
                <w:sz w:val="16"/>
              </w:rPr>
              <w:t>D2 Stability</w:t>
            </w:r>
          </w:p>
        </w:tc>
        <w:tc>
          <w:tcPr>
            <w:tcW w:w="2880" w:type="dxa"/>
            <w:tcMar>
              <w:top w:w="80" w:type="dxa"/>
              <w:left w:w="80" w:type="dxa"/>
              <w:bottom w:w="80" w:type="dxa"/>
              <w:right w:w="80" w:type="dxa"/>
            </w:tcMar>
            <w:vAlign w:val="top"/>
          </w:tcPr>
          <w:p w14:paraId="3F5A404A">
            <w:pPr>
              <w:spacing w:after="20" w:line="240" w:lineRule="auto"/>
            </w:pPr>
            <w:r>
              <w:rPr>
                <w:rFonts w:ascii="Arial" w:hAnsi="Arial" w:eastAsia="Arial"/>
                <w:b w:val="0"/>
                <w:sz w:val="16"/>
              </w:rPr>
              <w:t>Build a repeatable weekly rhythm.</w:t>
            </w:r>
          </w:p>
        </w:tc>
        <w:tc>
          <w:tcPr>
            <w:tcW w:w="3168" w:type="dxa"/>
            <w:tcMar>
              <w:top w:w="80" w:type="dxa"/>
              <w:left w:w="80" w:type="dxa"/>
              <w:bottom w:w="80" w:type="dxa"/>
              <w:right w:w="80" w:type="dxa"/>
            </w:tcMar>
            <w:vAlign w:val="top"/>
          </w:tcPr>
          <w:p w14:paraId="1E12EF15">
            <w:pPr>
              <w:spacing w:after="20" w:line="240" w:lineRule="auto"/>
            </w:pPr>
            <w:r>
              <w:rPr>
                <w:rFonts w:ascii="Arial" w:hAnsi="Arial" w:eastAsia="Arial"/>
                <w:b w:val="0"/>
                <w:sz w:val="16"/>
              </w:rPr>
              <w:t>Can act but not consistently.</w:t>
            </w:r>
          </w:p>
        </w:tc>
        <w:tc>
          <w:tcPr>
            <w:tcW w:w="3456" w:type="dxa"/>
            <w:tcMar>
              <w:top w:w="80" w:type="dxa"/>
              <w:left w:w="80" w:type="dxa"/>
              <w:bottom w:w="80" w:type="dxa"/>
              <w:right w:w="80" w:type="dxa"/>
            </w:tcMar>
            <w:vAlign w:val="top"/>
          </w:tcPr>
          <w:p w14:paraId="025D43D2">
            <w:pPr>
              <w:spacing w:after="20" w:line="240" w:lineRule="auto"/>
            </w:pPr>
            <w:r>
              <w:rPr>
                <w:rFonts w:ascii="Arial" w:hAnsi="Arial" w:eastAsia="Arial"/>
                <w:b w:val="0"/>
                <w:sz w:val="16"/>
              </w:rPr>
              <w:t>Read 10 minutes, walk 15 minutes, write 200 words, work 30 minutes.</w:t>
            </w:r>
          </w:p>
        </w:tc>
      </w:tr>
      <w:tr w14:paraId="7EAC1413">
        <w:trPr>
          <w:jc w:val="center"/>
        </w:trPr>
        <w:tc>
          <w:tcPr>
            <w:tcW w:w="1728" w:type="dxa"/>
            <w:tcMar>
              <w:top w:w="80" w:type="dxa"/>
              <w:left w:w="80" w:type="dxa"/>
              <w:bottom w:w="80" w:type="dxa"/>
              <w:right w:w="80" w:type="dxa"/>
            </w:tcMar>
            <w:vAlign w:val="top"/>
          </w:tcPr>
          <w:p w14:paraId="1A2611FB">
            <w:pPr>
              <w:spacing w:after="20" w:line="240" w:lineRule="auto"/>
            </w:pPr>
            <w:r>
              <w:rPr>
                <w:rFonts w:ascii="Arial" w:hAnsi="Arial" w:eastAsia="Arial"/>
                <w:b w:val="0"/>
                <w:sz w:val="16"/>
              </w:rPr>
              <w:t>D3 Growth</w:t>
            </w:r>
          </w:p>
        </w:tc>
        <w:tc>
          <w:tcPr>
            <w:tcW w:w="2880" w:type="dxa"/>
            <w:tcMar>
              <w:top w:w="80" w:type="dxa"/>
              <w:left w:w="80" w:type="dxa"/>
              <w:bottom w:w="80" w:type="dxa"/>
              <w:right w:w="80" w:type="dxa"/>
            </w:tcMar>
            <w:vAlign w:val="top"/>
          </w:tcPr>
          <w:p w14:paraId="6C01C36A">
            <w:pPr>
              <w:spacing w:after="20" w:line="240" w:lineRule="auto"/>
            </w:pPr>
            <w:r>
              <w:rPr>
                <w:rFonts w:ascii="Arial" w:hAnsi="Arial" w:eastAsia="Arial"/>
                <w:b w:val="0"/>
                <w:sz w:val="16"/>
              </w:rPr>
              <w:t>Create meaningful output and progress.</w:t>
            </w:r>
          </w:p>
        </w:tc>
        <w:tc>
          <w:tcPr>
            <w:tcW w:w="3168" w:type="dxa"/>
            <w:tcMar>
              <w:top w:w="80" w:type="dxa"/>
              <w:left w:w="80" w:type="dxa"/>
              <w:bottom w:w="80" w:type="dxa"/>
              <w:right w:w="80" w:type="dxa"/>
            </w:tcMar>
            <w:vAlign w:val="top"/>
          </w:tcPr>
          <w:p w14:paraId="0BC64642">
            <w:pPr>
              <w:spacing w:after="20" w:line="240" w:lineRule="auto"/>
            </w:pPr>
            <w:r>
              <w:rPr>
                <w:rFonts w:ascii="Arial" w:hAnsi="Arial" w:eastAsia="Arial"/>
                <w:b w:val="0"/>
                <w:sz w:val="16"/>
              </w:rPr>
              <w:t>Already consistent at low depth.</w:t>
            </w:r>
          </w:p>
        </w:tc>
        <w:tc>
          <w:tcPr>
            <w:tcW w:w="3456" w:type="dxa"/>
            <w:tcMar>
              <w:top w:w="80" w:type="dxa"/>
              <w:left w:w="80" w:type="dxa"/>
              <w:bottom w:w="80" w:type="dxa"/>
              <w:right w:w="80" w:type="dxa"/>
            </w:tcMar>
            <w:vAlign w:val="top"/>
          </w:tcPr>
          <w:p w14:paraId="26626374">
            <w:pPr>
              <w:spacing w:after="20" w:line="240" w:lineRule="auto"/>
            </w:pPr>
            <w:r>
              <w:rPr>
                <w:rFonts w:ascii="Arial" w:hAnsi="Arial" w:eastAsia="Arial"/>
                <w:b w:val="0"/>
                <w:sz w:val="16"/>
              </w:rPr>
              <w:t>Read 30 minutes with notes, walk/run 30 minutes, write 800 words, complete a small feature.</w:t>
            </w:r>
          </w:p>
        </w:tc>
      </w:tr>
      <w:tr w14:paraId="50C123EF">
        <w:trPr>
          <w:jc w:val="center"/>
        </w:trPr>
        <w:tc>
          <w:tcPr>
            <w:tcW w:w="1728" w:type="dxa"/>
            <w:tcMar>
              <w:top w:w="80" w:type="dxa"/>
              <w:left w:w="80" w:type="dxa"/>
              <w:bottom w:w="80" w:type="dxa"/>
              <w:right w:w="80" w:type="dxa"/>
            </w:tcMar>
            <w:vAlign w:val="top"/>
          </w:tcPr>
          <w:p w14:paraId="1B2CA5C5">
            <w:pPr>
              <w:spacing w:after="20" w:line="240" w:lineRule="auto"/>
            </w:pPr>
            <w:r>
              <w:rPr>
                <w:rFonts w:ascii="Arial" w:hAnsi="Arial" w:eastAsia="Arial"/>
                <w:b w:val="0"/>
                <w:sz w:val="16"/>
              </w:rPr>
              <w:t>D4 Challenge</w:t>
            </w:r>
          </w:p>
        </w:tc>
        <w:tc>
          <w:tcPr>
            <w:tcW w:w="2880" w:type="dxa"/>
            <w:tcMar>
              <w:top w:w="80" w:type="dxa"/>
              <w:left w:w="80" w:type="dxa"/>
              <w:bottom w:w="80" w:type="dxa"/>
              <w:right w:w="80" w:type="dxa"/>
            </w:tcMar>
            <w:vAlign w:val="top"/>
          </w:tcPr>
          <w:p w14:paraId="30F7E430">
            <w:pPr>
              <w:spacing w:after="20" w:line="240" w:lineRule="auto"/>
            </w:pPr>
            <w:r>
              <w:rPr>
                <w:rFonts w:ascii="Arial" w:hAnsi="Arial" w:eastAsia="Arial"/>
                <w:b w:val="0"/>
                <w:sz w:val="16"/>
              </w:rPr>
              <w:t>Optimize quality, output, or stage goals.</w:t>
            </w:r>
          </w:p>
        </w:tc>
        <w:tc>
          <w:tcPr>
            <w:tcW w:w="3168" w:type="dxa"/>
            <w:tcMar>
              <w:top w:w="80" w:type="dxa"/>
              <w:left w:w="80" w:type="dxa"/>
              <w:bottom w:w="80" w:type="dxa"/>
              <w:right w:w="80" w:type="dxa"/>
            </w:tcMar>
            <w:vAlign w:val="top"/>
          </w:tcPr>
          <w:p w14:paraId="6CA92B56">
            <w:pPr>
              <w:spacing w:after="20" w:line="240" w:lineRule="auto"/>
            </w:pPr>
            <w:r>
              <w:rPr>
                <w:rFonts w:ascii="Arial" w:hAnsi="Arial" w:eastAsia="Arial"/>
                <w:b w:val="0"/>
                <w:sz w:val="16"/>
              </w:rPr>
              <w:t>Stable builders and compounders.</w:t>
            </w:r>
          </w:p>
        </w:tc>
        <w:tc>
          <w:tcPr>
            <w:tcW w:w="3456" w:type="dxa"/>
            <w:tcMar>
              <w:top w:w="80" w:type="dxa"/>
              <w:left w:w="80" w:type="dxa"/>
              <w:bottom w:w="80" w:type="dxa"/>
              <w:right w:w="80" w:type="dxa"/>
            </w:tcMar>
            <w:vAlign w:val="top"/>
          </w:tcPr>
          <w:p w14:paraId="6EB35220">
            <w:pPr>
              <w:spacing w:after="20" w:line="240" w:lineRule="auto"/>
            </w:pPr>
            <w:r>
              <w:rPr>
                <w:rFonts w:ascii="Arial" w:hAnsi="Arial" w:eastAsia="Arial"/>
                <w:b w:val="0"/>
                <w:sz w:val="16"/>
              </w:rPr>
              <w:t>Publish weekly, complete a four-week plan, execute a full SEO loop.</w:t>
            </w:r>
          </w:p>
        </w:tc>
      </w:tr>
    </w:tbl>
    <w:p w14:paraId="59D492AA">
      <w:pPr>
        <w:pStyle w:val="165"/>
      </w:pPr>
    </w:p>
    <w:p w14:paraId="636033EB">
      <w:pPr>
        <w:pStyle w:val="4"/>
      </w:pPr>
      <w:r>
        <w:t>9.2 Dimension-to-Prescription Mapping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2770"/>
        <w:gridCol w:w="1393"/>
        <w:gridCol w:w="4123"/>
      </w:tblGrid>
      <w:tr w14:paraId="7416D66F">
        <w:trPr>
          <w:jc w:val="center"/>
        </w:trPr>
        <w:tc>
          <w:tcPr>
            <w:tcW w:w="2016" w:type="dxa"/>
            <w:shd w:val="clear" w:color="auto" w:fill="D9EAF7"/>
            <w:tcMar>
              <w:top w:w="80" w:type="dxa"/>
              <w:left w:w="80" w:type="dxa"/>
              <w:bottom w:w="80" w:type="dxa"/>
              <w:right w:w="80" w:type="dxa"/>
            </w:tcMar>
            <w:vAlign w:val="top"/>
          </w:tcPr>
          <w:p w14:paraId="49EAD98C">
            <w:pPr>
              <w:spacing w:after="20" w:line="240" w:lineRule="auto"/>
            </w:pPr>
            <w:r>
              <w:rPr>
                <w:rFonts w:ascii="Arial" w:hAnsi="Arial" w:eastAsia="Arial"/>
                <w:b/>
                <w:color w:val="1F4E79"/>
                <w:sz w:val="17"/>
              </w:rPr>
              <w:t>Lowest dimension</w:t>
            </w:r>
          </w:p>
        </w:tc>
        <w:tc>
          <w:tcPr>
            <w:tcW w:w="2880" w:type="dxa"/>
            <w:shd w:val="clear" w:color="auto" w:fill="D9EAF7"/>
            <w:tcMar>
              <w:top w:w="80" w:type="dxa"/>
              <w:left w:w="80" w:type="dxa"/>
              <w:bottom w:w="80" w:type="dxa"/>
              <w:right w:w="80" w:type="dxa"/>
            </w:tcMar>
            <w:vAlign w:val="top"/>
          </w:tcPr>
          <w:p w14:paraId="23CD0584">
            <w:pPr>
              <w:spacing w:after="20" w:line="240" w:lineRule="auto"/>
            </w:pPr>
            <w:r>
              <w:rPr>
                <w:rFonts w:ascii="Arial" w:hAnsi="Arial" w:eastAsia="Arial"/>
                <w:b/>
                <w:color w:val="1F4E79"/>
                <w:sz w:val="17"/>
              </w:rPr>
              <w:t>Primary training focus</w:t>
            </w:r>
          </w:p>
        </w:tc>
        <w:tc>
          <w:tcPr>
            <w:tcW w:w="1440" w:type="dxa"/>
            <w:shd w:val="clear" w:color="auto" w:fill="D9EAF7"/>
            <w:tcMar>
              <w:top w:w="80" w:type="dxa"/>
              <w:left w:w="80" w:type="dxa"/>
              <w:bottom w:w="80" w:type="dxa"/>
              <w:right w:w="80" w:type="dxa"/>
            </w:tcMar>
            <w:vAlign w:val="top"/>
          </w:tcPr>
          <w:p w14:paraId="5BB03837">
            <w:pPr>
              <w:spacing w:after="20" w:line="240" w:lineRule="auto"/>
            </w:pPr>
            <w:r>
              <w:rPr>
                <w:rFonts w:ascii="Arial" w:hAnsi="Arial" w:eastAsia="Arial"/>
                <w:b/>
                <w:color w:val="1F4E79"/>
                <w:sz w:val="17"/>
              </w:rPr>
              <w:t>Default depth</w:t>
            </w:r>
          </w:p>
        </w:tc>
        <w:tc>
          <w:tcPr>
            <w:tcW w:w="4320" w:type="dxa"/>
            <w:shd w:val="clear" w:color="auto" w:fill="D9EAF7"/>
            <w:tcMar>
              <w:top w:w="80" w:type="dxa"/>
              <w:left w:w="80" w:type="dxa"/>
              <w:bottom w:w="80" w:type="dxa"/>
              <w:right w:w="80" w:type="dxa"/>
            </w:tcMar>
            <w:vAlign w:val="top"/>
          </w:tcPr>
          <w:p w14:paraId="42CDF0DC">
            <w:pPr>
              <w:spacing w:after="20" w:line="240" w:lineRule="auto"/>
            </w:pPr>
            <w:r>
              <w:rPr>
                <w:rFonts w:ascii="Arial" w:hAnsi="Arial" w:eastAsia="Arial"/>
                <w:b/>
                <w:color w:val="1F4E79"/>
                <w:sz w:val="17"/>
              </w:rPr>
              <w:t>Recommended plan behavior</w:t>
            </w:r>
          </w:p>
        </w:tc>
      </w:tr>
      <w:tr w14:paraId="79A9AFB4">
        <w:trPr>
          <w:jc w:val="center"/>
        </w:trPr>
        <w:tc>
          <w:tcPr>
            <w:tcW w:w="2016" w:type="dxa"/>
            <w:tcMar>
              <w:top w:w="80" w:type="dxa"/>
              <w:left w:w="80" w:type="dxa"/>
              <w:bottom w:w="80" w:type="dxa"/>
              <w:right w:w="80" w:type="dxa"/>
            </w:tcMar>
            <w:vAlign w:val="top"/>
          </w:tcPr>
          <w:p w14:paraId="784A89F8">
            <w:pPr>
              <w:spacing w:after="20" w:line="240" w:lineRule="auto"/>
            </w:pPr>
            <w:r>
              <w:rPr>
                <w:rFonts w:ascii="Arial" w:hAnsi="Arial" w:eastAsia="Arial"/>
                <w:b w:val="0"/>
                <w:sz w:val="16"/>
              </w:rPr>
              <w:t>Goal clarity</w:t>
            </w:r>
          </w:p>
        </w:tc>
        <w:tc>
          <w:tcPr>
            <w:tcW w:w="2880" w:type="dxa"/>
            <w:tcMar>
              <w:top w:w="80" w:type="dxa"/>
              <w:left w:w="80" w:type="dxa"/>
              <w:bottom w:w="80" w:type="dxa"/>
              <w:right w:w="80" w:type="dxa"/>
            </w:tcMar>
            <w:vAlign w:val="top"/>
          </w:tcPr>
          <w:p w14:paraId="25CA4587">
            <w:pPr>
              <w:spacing w:after="20" w:line="240" w:lineRule="auto"/>
            </w:pPr>
            <w:r>
              <w:rPr>
                <w:rFonts w:ascii="Arial" w:hAnsi="Arial" w:eastAsia="Arial"/>
                <w:b w:val="0"/>
                <w:sz w:val="16"/>
              </w:rPr>
              <w:t>Goal clarification and category selection.</w:t>
            </w:r>
          </w:p>
        </w:tc>
        <w:tc>
          <w:tcPr>
            <w:tcW w:w="1440" w:type="dxa"/>
            <w:tcMar>
              <w:top w:w="80" w:type="dxa"/>
              <w:left w:w="80" w:type="dxa"/>
              <w:bottom w:w="80" w:type="dxa"/>
              <w:right w:w="80" w:type="dxa"/>
            </w:tcMar>
            <w:vAlign w:val="top"/>
          </w:tcPr>
          <w:p w14:paraId="4264E6D1">
            <w:pPr>
              <w:spacing w:after="20" w:line="240" w:lineRule="auto"/>
            </w:pPr>
            <w:r>
              <w:rPr>
                <w:rFonts w:ascii="Arial" w:hAnsi="Arial" w:eastAsia="Arial"/>
                <w:b w:val="0"/>
                <w:sz w:val="16"/>
              </w:rPr>
              <w:t>D1</w:t>
            </w:r>
          </w:p>
        </w:tc>
        <w:tc>
          <w:tcPr>
            <w:tcW w:w="4320" w:type="dxa"/>
            <w:tcMar>
              <w:top w:w="80" w:type="dxa"/>
              <w:left w:w="80" w:type="dxa"/>
              <w:bottom w:w="80" w:type="dxa"/>
              <w:right w:w="80" w:type="dxa"/>
            </w:tcMar>
            <w:vAlign w:val="top"/>
          </w:tcPr>
          <w:p w14:paraId="7E9DE71E">
            <w:pPr>
              <w:spacing w:after="20" w:line="240" w:lineRule="auto"/>
            </w:pPr>
            <w:r>
              <w:rPr>
                <w:rFonts w:ascii="Arial" w:hAnsi="Arial" w:eastAsia="Arial"/>
                <w:b w:val="0"/>
                <w:sz w:val="16"/>
              </w:rPr>
              <w:t>Do not create a heavy execution plan. Ask the user to choose or narrow one goal.</w:t>
            </w:r>
          </w:p>
        </w:tc>
      </w:tr>
      <w:tr w14:paraId="44A6A200">
        <w:trPr>
          <w:jc w:val="center"/>
        </w:trPr>
        <w:tc>
          <w:tcPr>
            <w:tcW w:w="2016" w:type="dxa"/>
            <w:tcMar>
              <w:top w:w="80" w:type="dxa"/>
              <w:left w:w="80" w:type="dxa"/>
              <w:bottom w:w="80" w:type="dxa"/>
              <w:right w:w="80" w:type="dxa"/>
            </w:tcMar>
            <w:vAlign w:val="top"/>
          </w:tcPr>
          <w:p w14:paraId="151964F7">
            <w:pPr>
              <w:spacing w:after="20" w:line="240" w:lineRule="auto"/>
            </w:pPr>
            <w:r>
              <w:rPr>
                <w:rFonts w:ascii="Arial" w:hAnsi="Arial" w:eastAsia="Arial"/>
                <w:b w:val="0"/>
                <w:sz w:val="16"/>
              </w:rPr>
              <w:t>Startup ability</w:t>
            </w:r>
          </w:p>
        </w:tc>
        <w:tc>
          <w:tcPr>
            <w:tcW w:w="2880" w:type="dxa"/>
            <w:tcMar>
              <w:top w:w="80" w:type="dxa"/>
              <w:left w:w="80" w:type="dxa"/>
              <w:bottom w:w="80" w:type="dxa"/>
              <w:right w:w="80" w:type="dxa"/>
            </w:tcMar>
            <w:vAlign w:val="top"/>
          </w:tcPr>
          <w:p w14:paraId="3B9EF433">
            <w:pPr>
              <w:spacing w:after="20" w:line="240" w:lineRule="auto"/>
            </w:pPr>
            <w:r>
              <w:rPr>
                <w:rFonts w:ascii="Arial" w:hAnsi="Arial" w:eastAsia="Arial"/>
                <w:b w:val="0"/>
                <w:sz w:val="16"/>
              </w:rPr>
              <w:t>Five-minute start and minimum tasks.</w:t>
            </w:r>
          </w:p>
        </w:tc>
        <w:tc>
          <w:tcPr>
            <w:tcW w:w="1440" w:type="dxa"/>
            <w:tcMar>
              <w:top w:w="80" w:type="dxa"/>
              <w:left w:w="80" w:type="dxa"/>
              <w:bottom w:w="80" w:type="dxa"/>
              <w:right w:w="80" w:type="dxa"/>
            </w:tcMar>
            <w:vAlign w:val="top"/>
          </w:tcPr>
          <w:p w14:paraId="73AF81C8">
            <w:pPr>
              <w:spacing w:after="20" w:line="240" w:lineRule="auto"/>
            </w:pPr>
            <w:r>
              <w:rPr>
                <w:rFonts w:ascii="Arial" w:hAnsi="Arial" w:eastAsia="Arial"/>
                <w:b w:val="0"/>
                <w:sz w:val="16"/>
              </w:rPr>
              <w:t>D1</w:t>
            </w:r>
          </w:p>
        </w:tc>
        <w:tc>
          <w:tcPr>
            <w:tcW w:w="4320" w:type="dxa"/>
            <w:tcMar>
              <w:top w:w="80" w:type="dxa"/>
              <w:left w:w="80" w:type="dxa"/>
              <w:bottom w:w="80" w:type="dxa"/>
              <w:right w:w="80" w:type="dxa"/>
            </w:tcMar>
            <w:vAlign w:val="top"/>
          </w:tcPr>
          <w:p w14:paraId="54CC1B8E">
            <w:pPr>
              <w:spacing w:after="20" w:line="240" w:lineRule="auto"/>
            </w:pPr>
            <w:r>
              <w:rPr>
                <w:rFonts w:ascii="Arial" w:hAnsi="Arial" w:eastAsia="Arial"/>
                <w:b w:val="0"/>
                <w:sz w:val="16"/>
              </w:rPr>
              <w:t>Make tasks extremely small and reduce decision load.</w:t>
            </w:r>
          </w:p>
        </w:tc>
      </w:tr>
      <w:tr w14:paraId="091F406F">
        <w:trPr>
          <w:jc w:val="center"/>
        </w:trPr>
        <w:tc>
          <w:tcPr>
            <w:tcW w:w="2016" w:type="dxa"/>
            <w:tcMar>
              <w:top w:w="80" w:type="dxa"/>
              <w:left w:w="80" w:type="dxa"/>
              <w:bottom w:w="80" w:type="dxa"/>
              <w:right w:w="80" w:type="dxa"/>
            </w:tcMar>
            <w:vAlign w:val="top"/>
          </w:tcPr>
          <w:p w14:paraId="06BE3641">
            <w:pPr>
              <w:spacing w:after="20" w:line="240" w:lineRule="auto"/>
            </w:pPr>
            <w:r>
              <w:rPr>
                <w:rFonts w:ascii="Arial" w:hAnsi="Arial" w:eastAsia="Arial"/>
                <w:b w:val="0"/>
                <w:sz w:val="16"/>
              </w:rPr>
              <w:t>Consistency</w:t>
            </w:r>
          </w:p>
        </w:tc>
        <w:tc>
          <w:tcPr>
            <w:tcW w:w="2880" w:type="dxa"/>
            <w:tcMar>
              <w:top w:w="80" w:type="dxa"/>
              <w:left w:w="80" w:type="dxa"/>
              <w:bottom w:w="80" w:type="dxa"/>
              <w:right w:w="80" w:type="dxa"/>
            </w:tcMar>
            <w:vAlign w:val="top"/>
          </w:tcPr>
          <w:p w14:paraId="0776AE4A">
            <w:pPr>
              <w:spacing w:after="20" w:line="240" w:lineRule="auto"/>
            </w:pPr>
            <w:r>
              <w:rPr>
                <w:rFonts w:ascii="Arial" w:hAnsi="Arial" w:eastAsia="Arial"/>
                <w:b w:val="0"/>
                <w:sz w:val="16"/>
              </w:rPr>
              <w:t>Seven-day chain protection.</w:t>
            </w:r>
          </w:p>
        </w:tc>
        <w:tc>
          <w:tcPr>
            <w:tcW w:w="1440" w:type="dxa"/>
            <w:tcMar>
              <w:top w:w="80" w:type="dxa"/>
              <w:left w:w="80" w:type="dxa"/>
              <w:bottom w:w="80" w:type="dxa"/>
              <w:right w:w="80" w:type="dxa"/>
            </w:tcMar>
            <w:vAlign w:val="top"/>
          </w:tcPr>
          <w:p w14:paraId="5945EE29">
            <w:pPr>
              <w:spacing w:after="20" w:line="240" w:lineRule="auto"/>
            </w:pPr>
            <w:r>
              <w:rPr>
                <w:rFonts w:ascii="Arial" w:hAnsi="Arial" w:eastAsia="Arial"/>
                <w:b w:val="0"/>
                <w:sz w:val="16"/>
              </w:rPr>
              <w:t>D1-D2</w:t>
            </w:r>
          </w:p>
        </w:tc>
        <w:tc>
          <w:tcPr>
            <w:tcW w:w="4320" w:type="dxa"/>
            <w:tcMar>
              <w:top w:w="80" w:type="dxa"/>
              <w:left w:w="80" w:type="dxa"/>
              <w:bottom w:w="80" w:type="dxa"/>
              <w:right w:w="80" w:type="dxa"/>
            </w:tcMar>
            <w:vAlign w:val="top"/>
          </w:tcPr>
          <w:p w14:paraId="00751DC1">
            <w:pPr>
              <w:spacing w:after="20" w:line="240" w:lineRule="auto"/>
            </w:pPr>
            <w:r>
              <w:rPr>
                <w:rFonts w:ascii="Arial" w:hAnsi="Arial" w:eastAsia="Arial"/>
                <w:b w:val="0"/>
                <w:sz w:val="16"/>
              </w:rPr>
              <w:t>Evaluate minimum completion rate and prevent overload.</w:t>
            </w:r>
          </w:p>
        </w:tc>
      </w:tr>
      <w:tr w14:paraId="0B4CB5C1">
        <w:trPr>
          <w:jc w:val="center"/>
        </w:trPr>
        <w:tc>
          <w:tcPr>
            <w:tcW w:w="2016" w:type="dxa"/>
            <w:tcMar>
              <w:top w:w="80" w:type="dxa"/>
              <w:left w:w="80" w:type="dxa"/>
              <w:bottom w:w="80" w:type="dxa"/>
              <w:right w:w="80" w:type="dxa"/>
            </w:tcMar>
            <w:vAlign w:val="top"/>
          </w:tcPr>
          <w:p w14:paraId="70EC86E4">
            <w:pPr>
              <w:spacing w:after="20" w:line="240" w:lineRule="auto"/>
            </w:pPr>
            <w:r>
              <w:rPr>
                <w:rFonts w:ascii="Arial" w:hAnsi="Arial" w:eastAsia="Arial"/>
                <w:b w:val="0"/>
                <w:sz w:val="16"/>
              </w:rPr>
              <w:t>Anti-distraction</w:t>
            </w:r>
          </w:p>
        </w:tc>
        <w:tc>
          <w:tcPr>
            <w:tcW w:w="2880" w:type="dxa"/>
            <w:tcMar>
              <w:top w:w="80" w:type="dxa"/>
              <w:left w:w="80" w:type="dxa"/>
              <w:bottom w:w="80" w:type="dxa"/>
              <w:right w:w="80" w:type="dxa"/>
            </w:tcMar>
            <w:vAlign w:val="top"/>
          </w:tcPr>
          <w:p w14:paraId="4AF48651">
            <w:pPr>
              <w:spacing w:after="20" w:line="240" w:lineRule="auto"/>
            </w:pPr>
            <w:r>
              <w:rPr>
                <w:rFonts w:ascii="Arial" w:hAnsi="Arial" w:eastAsia="Arial"/>
                <w:b w:val="0"/>
                <w:sz w:val="16"/>
              </w:rPr>
              <w:t>Low-stimulation training and distraction reflection.</w:t>
            </w:r>
          </w:p>
        </w:tc>
        <w:tc>
          <w:tcPr>
            <w:tcW w:w="1440" w:type="dxa"/>
            <w:tcMar>
              <w:top w:w="80" w:type="dxa"/>
              <w:left w:w="80" w:type="dxa"/>
              <w:bottom w:w="80" w:type="dxa"/>
              <w:right w:w="80" w:type="dxa"/>
            </w:tcMar>
            <w:vAlign w:val="top"/>
          </w:tcPr>
          <w:p w14:paraId="58870FFB">
            <w:pPr>
              <w:spacing w:after="20" w:line="240" w:lineRule="auto"/>
            </w:pPr>
            <w:r>
              <w:rPr>
                <w:rFonts w:ascii="Arial" w:hAnsi="Arial" w:eastAsia="Arial"/>
                <w:b w:val="0"/>
                <w:sz w:val="16"/>
              </w:rPr>
              <w:t>D1</w:t>
            </w:r>
          </w:p>
        </w:tc>
        <w:tc>
          <w:tcPr>
            <w:tcW w:w="4320" w:type="dxa"/>
            <w:tcMar>
              <w:top w:w="80" w:type="dxa"/>
              <w:left w:w="80" w:type="dxa"/>
              <w:bottom w:w="80" w:type="dxa"/>
              <w:right w:w="80" w:type="dxa"/>
            </w:tcMar>
            <w:vAlign w:val="top"/>
          </w:tcPr>
          <w:p w14:paraId="2ED771FC">
            <w:pPr>
              <w:spacing w:after="20" w:line="240" w:lineRule="auto"/>
            </w:pPr>
            <w:r>
              <w:rPr>
                <w:rFonts w:ascii="Arial" w:hAnsi="Arial" w:eastAsia="Arial"/>
                <w:b w:val="0"/>
                <w:sz w:val="16"/>
              </w:rPr>
              <w:t>Recommend reading, brief focus blocks, and distraction notes.</w:t>
            </w:r>
          </w:p>
        </w:tc>
      </w:tr>
      <w:tr w14:paraId="26C8D37E">
        <w:trPr>
          <w:jc w:val="center"/>
        </w:trPr>
        <w:tc>
          <w:tcPr>
            <w:tcW w:w="2016" w:type="dxa"/>
            <w:tcMar>
              <w:top w:w="80" w:type="dxa"/>
              <w:left w:w="80" w:type="dxa"/>
              <w:bottom w:w="80" w:type="dxa"/>
              <w:right w:w="80" w:type="dxa"/>
            </w:tcMar>
            <w:vAlign w:val="top"/>
          </w:tcPr>
          <w:p w14:paraId="0B54873B">
            <w:pPr>
              <w:spacing w:after="20" w:line="240" w:lineRule="auto"/>
            </w:pPr>
            <w:r>
              <w:rPr>
                <w:rFonts w:ascii="Arial" w:hAnsi="Arial" w:eastAsia="Arial"/>
                <w:b w:val="0"/>
                <w:sz w:val="16"/>
              </w:rPr>
              <w:t>Recovery ability</w:t>
            </w:r>
          </w:p>
        </w:tc>
        <w:tc>
          <w:tcPr>
            <w:tcW w:w="2880" w:type="dxa"/>
            <w:tcMar>
              <w:top w:w="80" w:type="dxa"/>
              <w:left w:w="80" w:type="dxa"/>
              <w:bottom w:w="80" w:type="dxa"/>
              <w:right w:w="80" w:type="dxa"/>
            </w:tcMar>
            <w:vAlign w:val="top"/>
          </w:tcPr>
          <w:p w14:paraId="460E0DD1">
            <w:pPr>
              <w:spacing w:after="20" w:line="240" w:lineRule="auto"/>
            </w:pPr>
            <w:r>
              <w:rPr>
                <w:rFonts w:ascii="Arial" w:hAnsi="Arial" w:eastAsia="Arial"/>
                <w:b w:val="0"/>
                <w:sz w:val="16"/>
              </w:rPr>
              <w:t>Return-after-break training.</w:t>
            </w:r>
          </w:p>
        </w:tc>
        <w:tc>
          <w:tcPr>
            <w:tcW w:w="1440" w:type="dxa"/>
            <w:tcMar>
              <w:top w:w="80" w:type="dxa"/>
              <w:left w:w="80" w:type="dxa"/>
              <w:bottom w:w="80" w:type="dxa"/>
              <w:right w:w="80" w:type="dxa"/>
            </w:tcMar>
            <w:vAlign w:val="top"/>
          </w:tcPr>
          <w:p w14:paraId="5B5DBCCA">
            <w:pPr>
              <w:spacing w:after="20" w:line="240" w:lineRule="auto"/>
            </w:pPr>
            <w:r>
              <w:rPr>
                <w:rFonts w:ascii="Arial" w:hAnsi="Arial" w:eastAsia="Arial"/>
                <w:b w:val="0"/>
                <w:sz w:val="16"/>
              </w:rPr>
              <w:t>D1-D2</w:t>
            </w:r>
          </w:p>
        </w:tc>
        <w:tc>
          <w:tcPr>
            <w:tcW w:w="4320" w:type="dxa"/>
            <w:tcMar>
              <w:top w:w="80" w:type="dxa"/>
              <w:left w:w="80" w:type="dxa"/>
              <w:bottom w:w="80" w:type="dxa"/>
              <w:right w:w="80" w:type="dxa"/>
            </w:tcMar>
            <w:vAlign w:val="top"/>
          </w:tcPr>
          <w:p w14:paraId="6D706681">
            <w:pPr>
              <w:spacing w:after="20" w:line="240" w:lineRule="auto"/>
            </w:pPr>
            <w:r>
              <w:rPr>
                <w:rFonts w:ascii="Arial" w:hAnsi="Arial" w:eastAsia="Arial"/>
                <w:b w:val="0"/>
                <w:sz w:val="16"/>
              </w:rPr>
              <w:t>Avoid harsh streak language. Use recovery tasks after missed days.</w:t>
            </w:r>
          </w:p>
        </w:tc>
      </w:tr>
      <w:tr w14:paraId="210848AB">
        <w:trPr>
          <w:jc w:val="center"/>
        </w:trPr>
        <w:tc>
          <w:tcPr>
            <w:tcW w:w="2016" w:type="dxa"/>
            <w:tcMar>
              <w:top w:w="80" w:type="dxa"/>
              <w:left w:w="80" w:type="dxa"/>
              <w:bottom w:w="80" w:type="dxa"/>
              <w:right w:w="80" w:type="dxa"/>
            </w:tcMar>
            <w:vAlign w:val="top"/>
          </w:tcPr>
          <w:p w14:paraId="3400FA97">
            <w:pPr>
              <w:spacing w:after="20" w:line="240" w:lineRule="auto"/>
            </w:pPr>
            <w:r>
              <w:rPr>
                <w:rFonts w:ascii="Arial" w:hAnsi="Arial" w:eastAsia="Arial"/>
                <w:b w:val="0"/>
                <w:sz w:val="16"/>
              </w:rPr>
              <w:t>Foundational energy</w:t>
            </w:r>
          </w:p>
        </w:tc>
        <w:tc>
          <w:tcPr>
            <w:tcW w:w="2880" w:type="dxa"/>
            <w:tcMar>
              <w:top w:w="80" w:type="dxa"/>
              <w:left w:w="80" w:type="dxa"/>
              <w:bottom w:w="80" w:type="dxa"/>
              <w:right w:w="80" w:type="dxa"/>
            </w:tcMar>
            <w:vAlign w:val="top"/>
          </w:tcPr>
          <w:p w14:paraId="016BB83C">
            <w:pPr>
              <w:spacing w:after="20" w:line="240" w:lineRule="auto"/>
            </w:pPr>
            <w:r>
              <w:rPr>
                <w:rFonts w:ascii="Arial" w:hAnsi="Arial" w:eastAsia="Arial"/>
                <w:b w:val="0"/>
                <w:sz w:val="16"/>
              </w:rPr>
              <w:t>Light movement and energy-aware scheduling.</w:t>
            </w:r>
          </w:p>
        </w:tc>
        <w:tc>
          <w:tcPr>
            <w:tcW w:w="1440" w:type="dxa"/>
            <w:tcMar>
              <w:top w:w="80" w:type="dxa"/>
              <w:left w:w="80" w:type="dxa"/>
              <w:bottom w:w="80" w:type="dxa"/>
              <w:right w:w="80" w:type="dxa"/>
            </w:tcMar>
            <w:vAlign w:val="top"/>
          </w:tcPr>
          <w:p w14:paraId="615DFE91">
            <w:pPr>
              <w:spacing w:after="20" w:line="240" w:lineRule="auto"/>
            </w:pPr>
            <w:r>
              <w:rPr>
                <w:rFonts w:ascii="Arial" w:hAnsi="Arial" w:eastAsia="Arial"/>
                <w:b w:val="0"/>
                <w:sz w:val="16"/>
              </w:rPr>
              <w:t>D1</w:t>
            </w:r>
          </w:p>
        </w:tc>
        <w:tc>
          <w:tcPr>
            <w:tcW w:w="4320" w:type="dxa"/>
            <w:tcMar>
              <w:top w:w="80" w:type="dxa"/>
              <w:left w:w="80" w:type="dxa"/>
              <w:bottom w:w="80" w:type="dxa"/>
              <w:right w:w="80" w:type="dxa"/>
            </w:tcMar>
            <w:vAlign w:val="top"/>
          </w:tcPr>
          <w:p w14:paraId="24432B2C">
            <w:pPr>
              <w:spacing w:after="20" w:line="240" w:lineRule="auto"/>
            </w:pPr>
            <w:r>
              <w:rPr>
                <w:rFonts w:ascii="Arial" w:hAnsi="Arial" w:eastAsia="Arial"/>
                <w:b w:val="0"/>
                <w:sz w:val="16"/>
              </w:rPr>
              <w:t>Lower all task intensity and ask for daily energy input.</w:t>
            </w:r>
          </w:p>
        </w:tc>
      </w:tr>
      <w:tr w14:paraId="3D95BD1F">
        <w:trPr>
          <w:jc w:val="center"/>
        </w:trPr>
        <w:tc>
          <w:tcPr>
            <w:tcW w:w="2016" w:type="dxa"/>
            <w:tcMar>
              <w:top w:w="80" w:type="dxa"/>
              <w:left w:w="80" w:type="dxa"/>
              <w:bottom w:w="80" w:type="dxa"/>
              <w:right w:w="80" w:type="dxa"/>
            </w:tcMar>
            <w:vAlign w:val="top"/>
          </w:tcPr>
          <w:p w14:paraId="2B85B8C4">
            <w:pPr>
              <w:spacing w:after="20" w:line="240" w:lineRule="auto"/>
            </w:pPr>
            <w:r>
              <w:rPr>
                <w:rFonts w:ascii="Arial" w:hAnsi="Arial" w:eastAsia="Arial"/>
                <w:b w:val="0"/>
                <w:sz w:val="16"/>
              </w:rPr>
              <w:t>Planning ability</w:t>
            </w:r>
          </w:p>
        </w:tc>
        <w:tc>
          <w:tcPr>
            <w:tcW w:w="2880" w:type="dxa"/>
            <w:tcMar>
              <w:top w:w="80" w:type="dxa"/>
              <w:left w:w="80" w:type="dxa"/>
              <w:bottom w:w="80" w:type="dxa"/>
              <w:right w:w="80" w:type="dxa"/>
            </w:tcMar>
            <w:vAlign w:val="top"/>
          </w:tcPr>
          <w:p w14:paraId="1160DAF2">
            <w:pPr>
              <w:spacing w:after="20" w:line="240" w:lineRule="auto"/>
            </w:pPr>
            <w:r>
              <w:rPr>
                <w:rFonts w:ascii="Arial" w:hAnsi="Arial" w:eastAsia="Arial"/>
                <w:b w:val="0"/>
                <w:sz w:val="16"/>
              </w:rPr>
              <w:t>Category template decomposition.</w:t>
            </w:r>
          </w:p>
        </w:tc>
        <w:tc>
          <w:tcPr>
            <w:tcW w:w="1440" w:type="dxa"/>
            <w:tcMar>
              <w:top w:w="80" w:type="dxa"/>
              <w:left w:w="80" w:type="dxa"/>
              <w:bottom w:w="80" w:type="dxa"/>
              <w:right w:w="80" w:type="dxa"/>
            </w:tcMar>
            <w:vAlign w:val="top"/>
          </w:tcPr>
          <w:p w14:paraId="1B706FD8">
            <w:pPr>
              <w:spacing w:after="20" w:line="240" w:lineRule="auto"/>
            </w:pPr>
            <w:r>
              <w:rPr>
                <w:rFonts w:ascii="Arial" w:hAnsi="Arial" w:eastAsia="Arial"/>
                <w:b w:val="0"/>
                <w:sz w:val="16"/>
              </w:rPr>
              <w:t>D2</w:t>
            </w:r>
          </w:p>
        </w:tc>
        <w:tc>
          <w:tcPr>
            <w:tcW w:w="4320" w:type="dxa"/>
            <w:tcMar>
              <w:top w:w="80" w:type="dxa"/>
              <w:left w:w="80" w:type="dxa"/>
              <w:bottom w:w="80" w:type="dxa"/>
              <w:right w:w="80" w:type="dxa"/>
            </w:tcMar>
            <w:vAlign w:val="top"/>
          </w:tcPr>
          <w:p w14:paraId="3399BEED">
            <w:pPr>
              <w:spacing w:after="20" w:line="240" w:lineRule="auto"/>
            </w:pPr>
            <w:r>
              <w:rPr>
                <w:rFonts w:ascii="Arial" w:hAnsi="Arial" w:eastAsia="Arial"/>
                <w:b w:val="0"/>
                <w:sz w:val="16"/>
              </w:rPr>
              <w:t>Use structured templates and process metrics instead of free-form tasks.</w:t>
            </w:r>
          </w:p>
        </w:tc>
      </w:tr>
    </w:tbl>
    <w:p w14:paraId="0E5DB987">
      <w:pPr>
        <w:pStyle w:val="165"/>
      </w:pPr>
    </w:p>
    <w:p w14:paraId="7E9D4920">
      <w:pPr>
        <w:pStyle w:val="4"/>
      </w:pPr>
      <w:r>
        <w:t>9.3 Adaptive Adjustment Rules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6078"/>
      </w:tblGrid>
      <w:tr w14:paraId="334C94E6">
        <w:trPr>
          <w:jc w:val="center"/>
        </w:trPr>
        <w:tc>
          <w:tcPr>
            <w:tcW w:w="4320" w:type="dxa"/>
            <w:shd w:val="clear" w:color="auto" w:fill="D9EAF7"/>
            <w:tcMar>
              <w:top w:w="80" w:type="dxa"/>
              <w:left w:w="80" w:type="dxa"/>
              <w:bottom w:w="80" w:type="dxa"/>
              <w:right w:w="80" w:type="dxa"/>
            </w:tcMar>
            <w:vAlign w:val="top"/>
          </w:tcPr>
          <w:p w14:paraId="7392B79D">
            <w:pPr>
              <w:spacing w:after="20" w:line="240" w:lineRule="auto"/>
            </w:pPr>
            <w:r>
              <w:rPr>
                <w:rFonts w:ascii="Arial" w:hAnsi="Arial" w:eastAsia="Arial"/>
                <w:b/>
                <w:color w:val="1F4E79"/>
                <w:sz w:val="17"/>
              </w:rPr>
              <w:t>Signal</w:t>
            </w:r>
          </w:p>
        </w:tc>
        <w:tc>
          <w:tcPr>
            <w:tcW w:w="6336" w:type="dxa"/>
            <w:shd w:val="clear" w:color="auto" w:fill="D9EAF7"/>
            <w:tcMar>
              <w:top w:w="80" w:type="dxa"/>
              <w:left w:w="80" w:type="dxa"/>
              <w:bottom w:w="80" w:type="dxa"/>
              <w:right w:w="80" w:type="dxa"/>
            </w:tcMar>
            <w:vAlign w:val="top"/>
          </w:tcPr>
          <w:p w14:paraId="76B47EFB">
            <w:pPr>
              <w:spacing w:after="20" w:line="240" w:lineRule="auto"/>
            </w:pPr>
            <w:r>
              <w:rPr>
                <w:rFonts w:ascii="Arial" w:hAnsi="Arial" w:eastAsia="Arial"/>
                <w:b/>
                <w:color w:val="1F4E79"/>
                <w:sz w:val="17"/>
              </w:rPr>
              <w:t>Adjustment</w:t>
            </w:r>
          </w:p>
        </w:tc>
      </w:tr>
      <w:tr w14:paraId="0325E2A6">
        <w:trPr>
          <w:jc w:val="center"/>
        </w:trPr>
        <w:tc>
          <w:tcPr>
            <w:tcW w:w="4320" w:type="dxa"/>
            <w:tcMar>
              <w:top w:w="80" w:type="dxa"/>
              <w:left w:w="80" w:type="dxa"/>
              <w:bottom w:w="80" w:type="dxa"/>
              <w:right w:w="80" w:type="dxa"/>
            </w:tcMar>
            <w:vAlign w:val="top"/>
          </w:tcPr>
          <w:p w14:paraId="26748D81">
            <w:pPr>
              <w:spacing w:after="20" w:line="240" w:lineRule="auto"/>
            </w:pPr>
            <w:r>
              <w:rPr>
                <w:rFonts w:ascii="Arial" w:hAnsi="Arial" w:eastAsia="Arial"/>
                <w:b w:val="0"/>
                <w:sz w:val="16"/>
              </w:rPr>
              <w:t>Standard task completion &gt;= 70% over 7 days</w:t>
            </w:r>
          </w:p>
        </w:tc>
        <w:tc>
          <w:tcPr>
            <w:tcW w:w="6336" w:type="dxa"/>
            <w:tcMar>
              <w:top w:w="80" w:type="dxa"/>
              <w:left w:w="80" w:type="dxa"/>
              <w:bottom w:w="80" w:type="dxa"/>
              <w:right w:w="80" w:type="dxa"/>
            </w:tcMar>
            <w:vAlign w:val="top"/>
          </w:tcPr>
          <w:p w14:paraId="5E987639">
            <w:pPr>
              <w:spacing w:after="20" w:line="240" w:lineRule="auto"/>
            </w:pPr>
            <w:r>
              <w:rPr>
                <w:rFonts w:ascii="Arial" w:hAnsi="Arial" w:eastAsia="Arial"/>
                <w:b w:val="0"/>
                <w:sz w:val="16"/>
              </w:rPr>
              <w:t>Increase challenge slightly or recommend D3 tasks.</w:t>
            </w:r>
          </w:p>
        </w:tc>
      </w:tr>
      <w:tr w14:paraId="18CAC7E2">
        <w:trPr>
          <w:jc w:val="center"/>
        </w:trPr>
        <w:tc>
          <w:tcPr>
            <w:tcW w:w="4320" w:type="dxa"/>
            <w:tcMar>
              <w:top w:w="80" w:type="dxa"/>
              <w:left w:w="80" w:type="dxa"/>
              <w:bottom w:w="80" w:type="dxa"/>
              <w:right w:w="80" w:type="dxa"/>
            </w:tcMar>
            <w:vAlign w:val="top"/>
          </w:tcPr>
          <w:p w14:paraId="4470C8DD">
            <w:pPr>
              <w:spacing w:after="20" w:line="240" w:lineRule="auto"/>
            </w:pPr>
            <w:r>
              <w:rPr>
                <w:rFonts w:ascii="Arial" w:hAnsi="Arial" w:eastAsia="Arial"/>
                <w:b w:val="0"/>
                <w:sz w:val="16"/>
              </w:rPr>
              <w:t>Easy task completion &gt;= 70% over 7 days</w:t>
            </w:r>
          </w:p>
        </w:tc>
        <w:tc>
          <w:tcPr>
            <w:tcW w:w="6336" w:type="dxa"/>
            <w:tcMar>
              <w:top w:w="80" w:type="dxa"/>
              <w:left w:w="80" w:type="dxa"/>
              <w:bottom w:w="80" w:type="dxa"/>
              <w:right w:w="80" w:type="dxa"/>
            </w:tcMar>
            <w:vAlign w:val="top"/>
          </w:tcPr>
          <w:p w14:paraId="31BD59A0">
            <w:pPr>
              <w:spacing w:after="20" w:line="240" w:lineRule="auto"/>
            </w:pPr>
            <w:r>
              <w:rPr>
                <w:rFonts w:ascii="Arial" w:hAnsi="Arial" w:eastAsia="Arial"/>
                <w:b w:val="0"/>
                <w:sz w:val="16"/>
              </w:rPr>
              <w:t>Maintain current depth and improve consistency before increasing.</w:t>
            </w:r>
          </w:p>
        </w:tc>
      </w:tr>
      <w:tr w14:paraId="6055786A">
        <w:trPr>
          <w:jc w:val="center"/>
        </w:trPr>
        <w:tc>
          <w:tcPr>
            <w:tcW w:w="4320" w:type="dxa"/>
            <w:tcMar>
              <w:top w:w="80" w:type="dxa"/>
              <w:left w:w="80" w:type="dxa"/>
              <w:bottom w:w="80" w:type="dxa"/>
              <w:right w:w="80" w:type="dxa"/>
            </w:tcMar>
            <w:vAlign w:val="top"/>
          </w:tcPr>
          <w:p w14:paraId="74B42D79">
            <w:pPr>
              <w:spacing w:after="20" w:line="240" w:lineRule="auto"/>
            </w:pPr>
            <w:r>
              <w:rPr>
                <w:rFonts w:ascii="Arial" w:hAnsi="Arial" w:eastAsia="Arial"/>
                <w:b w:val="0"/>
                <w:sz w:val="16"/>
              </w:rPr>
              <w:t>Minimum task completion &gt;= 70% but standard completion low</w:t>
            </w:r>
          </w:p>
        </w:tc>
        <w:tc>
          <w:tcPr>
            <w:tcW w:w="6336" w:type="dxa"/>
            <w:tcMar>
              <w:top w:w="80" w:type="dxa"/>
              <w:left w:w="80" w:type="dxa"/>
              <w:bottom w:w="80" w:type="dxa"/>
              <w:right w:w="80" w:type="dxa"/>
            </w:tcMar>
            <w:vAlign w:val="top"/>
          </w:tcPr>
          <w:p w14:paraId="59F3B5DB">
            <w:pPr>
              <w:spacing w:after="20" w:line="240" w:lineRule="auto"/>
            </w:pPr>
            <w:r>
              <w:rPr>
                <w:rFonts w:ascii="Arial" w:hAnsi="Arial" w:eastAsia="Arial"/>
                <w:b w:val="0"/>
                <w:sz w:val="16"/>
              </w:rPr>
              <w:t>Keep D1-D2 and reinforce chain protection.</w:t>
            </w:r>
          </w:p>
        </w:tc>
      </w:tr>
      <w:tr w14:paraId="4A6E87DE">
        <w:trPr>
          <w:jc w:val="center"/>
        </w:trPr>
        <w:tc>
          <w:tcPr>
            <w:tcW w:w="4320" w:type="dxa"/>
            <w:tcMar>
              <w:top w:w="80" w:type="dxa"/>
              <w:left w:w="80" w:type="dxa"/>
              <w:bottom w:w="80" w:type="dxa"/>
              <w:right w:w="80" w:type="dxa"/>
            </w:tcMar>
            <w:vAlign w:val="top"/>
          </w:tcPr>
          <w:p w14:paraId="0A9D7DE4">
            <w:pPr>
              <w:spacing w:after="20" w:line="240" w:lineRule="auto"/>
            </w:pPr>
            <w:r>
              <w:rPr>
                <w:rFonts w:ascii="Arial" w:hAnsi="Arial" w:eastAsia="Arial"/>
                <w:b w:val="0"/>
                <w:sz w:val="16"/>
              </w:rPr>
              <w:t>Two consecutive missed days</w:t>
            </w:r>
          </w:p>
        </w:tc>
        <w:tc>
          <w:tcPr>
            <w:tcW w:w="6336" w:type="dxa"/>
            <w:tcMar>
              <w:top w:w="80" w:type="dxa"/>
              <w:left w:w="80" w:type="dxa"/>
              <w:bottom w:w="80" w:type="dxa"/>
              <w:right w:w="80" w:type="dxa"/>
            </w:tcMar>
            <w:vAlign w:val="top"/>
          </w:tcPr>
          <w:p w14:paraId="6F889749">
            <w:pPr>
              <w:spacing w:after="20" w:line="240" w:lineRule="auto"/>
            </w:pPr>
            <w:r>
              <w:rPr>
                <w:rFonts w:ascii="Arial" w:hAnsi="Arial" w:eastAsia="Arial"/>
                <w:b w:val="0"/>
                <w:sz w:val="16"/>
              </w:rPr>
              <w:t>Downgrade task depth automatically.</w:t>
            </w:r>
          </w:p>
        </w:tc>
      </w:tr>
      <w:tr w14:paraId="5FC5EF11">
        <w:trPr>
          <w:jc w:val="center"/>
        </w:trPr>
        <w:tc>
          <w:tcPr>
            <w:tcW w:w="4320" w:type="dxa"/>
            <w:tcMar>
              <w:top w:w="80" w:type="dxa"/>
              <w:left w:w="80" w:type="dxa"/>
              <w:bottom w:w="80" w:type="dxa"/>
              <w:right w:w="80" w:type="dxa"/>
            </w:tcMar>
            <w:vAlign w:val="top"/>
          </w:tcPr>
          <w:p w14:paraId="25E8F19B">
            <w:pPr>
              <w:spacing w:after="20" w:line="240" w:lineRule="auto"/>
            </w:pPr>
            <w:r>
              <w:rPr>
                <w:rFonts w:ascii="Arial" w:hAnsi="Arial" w:eastAsia="Arial"/>
                <w:b w:val="0"/>
                <w:sz w:val="16"/>
              </w:rPr>
              <w:t>Four missed days in seven days</w:t>
            </w:r>
          </w:p>
        </w:tc>
        <w:tc>
          <w:tcPr>
            <w:tcW w:w="6336" w:type="dxa"/>
            <w:tcMar>
              <w:top w:w="80" w:type="dxa"/>
              <w:left w:w="80" w:type="dxa"/>
              <w:bottom w:w="80" w:type="dxa"/>
              <w:right w:w="80" w:type="dxa"/>
            </w:tcMar>
            <w:vAlign w:val="top"/>
          </w:tcPr>
          <w:p w14:paraId="56AD4375">
            <w:pPr>
              <w:spacing w:after="20" w:line="240" w:lineRule="auto"/>
            </w:pPr>
            <w:r>
              <w:rPr>
                <w:rFonts w:ascii="Arial" w:hAnsi="Arial" w:eastAsia="Arial"/>
                <w:b w:val="0"/>
                <w:sz w:val="16"/>
              </w:rPr>
              <w:t>Trigger goal reset or reassessment.</w:t>
            </w:r>
          </w:p>
        </w:tc>
      </w:tr>
      <w:tr w14:paraId="71E857E8">
        <w:trPr>
          <w:jc w:val="center"/>
        </w:trPr>
        <w:tc>
          <w:tcPr>
            <w:tcW w:w="4320" w:type="dxa"/>
            <w:tcMar>
              <w:top w:w="80" w:type="dxa"/>
              <w:left w:w="80" w:type="dxa"/>
              <w:bottom w:w="80" w:type="dxa"/>
              <w:right w:w="80" w:type="dxa"/>
            </w:tcMar>
            <w:vAlign w:val="top"/>
          </w:tcPr>
          <w:p w14:paraId="2A8BC65E">
            <w:pPr>
              <w:spacing w:after="20" w:line="240" w:lineRule="auto"/>
            </w:pPr>
            <w:r>
              <w:rPr>
                <w:rFonts w:ascii="Arial" w:hAnsi="Arial" w:eastAsia="Arial"/>
                <w:b w:val="0"/>
                <w:sz w:val="16"/>
              </w:rPr>
              <w:t>Energy scores low for three days</w:t>
            </w:r>
          </w:p>
        </w:tc>
        <w:tc>
          <w:tcPr>
            <w:tcW w:w="6336" w:type="dxa"/>
            <w:tcMar>
              <w:top w:w="80" w:type="dxa"/>
              <w:left w:w="80" w:type="dxa"/>
              <w:bottom w:w="80" w:type="dxa"/>
              <w:right w:w="80" w:type="dxa"/>
            </w:tcMar>
            <w:vAlign w:val="top"/>
          </w:tcPr>
          <w:p w14:paraId="49787A42">
            <w:pPr>
              <w:spacing w:after="20" w:line="240" w:lineRule="auto"/>
            </w:pPr>
            <w:r>
              <w:rPr>
                <w:rFonts w:ascii="Arial" w:hAnsi="Arial" w:eastAsia="Arial"/>
                <w:b w:val="0"/>
                <w:sz w:val="16"/>
              </w:rPr>
              <w:t>Reduce cognitive and physical task load.</w:t>
            </w:r>
          </w:p>
        </w:tc>
      </w:tr>
      <w:tr w14:paraId="7F4C6CA9">
        <w:trPr>
          <w:jc w:val="center"/>
        </w:trPr>
        <w:tc>
          <w:tcPr>
            <w:tcW w:w="4320" w:type="dxa"/>
            <w:tcMar>
              <w:top w:w="80" w:type="dxa"/>
              <w:left w:w="80" w:type="dxa"/>
              <w:bottom w:w="80" w:type="dxa"/>
              <w:right w:w="80" w:type="dxa"/>
            </w:tcMar>
            <w:vAlign w:val="top"/>
          </w:tcPr>
          <w:p w14:paraId="4944652D">
            <w:pPr>
              <w:spacing w:after="20" w:line="240" w:lineRule="auto"/>
            </w:pPr>
            <w:r>
              <w:rPr>
                <w:rFonts w:ascii="Arial" w:hAnsi="Arial" w:eastAsia="Arial"/>
                <w:b w:val="0"/>
                <w:sz w:val="16"/>
              </w:rPr>
              <w:t>Distraction notes increase</w:t>
            </w:r>
          </w:p>
        </w:tc>
        <w:tc>
          <w:tcPr>
            <w:tcW w:w="6336" w:type="dxa"/>
            <w:tcMar>
              <w:top w:w="80" w:type="dxa"/>
              <w:left w:w="80" w:type="dxa"/>
              <w:bottom w:w="80" w:type="dxa"/>
              <w:right w:w="80" w:type="dxa"/>
            </w:tcMar>
            <w:vAlign w:val="top"/>
          </w:tcPr>
          <w:p w14:paraId="4193EC46">
            <w:pPr>
              <w:spacing w:after="20" w:line="240" w:lineRule="auto"/>
            </w:pPr>
            <w:r>
              <w:rPr>
                <w:rFonts w:ascii="Arial" w:hAnsi="Arial" w:eastAsia="Arial"/>
                <w:b w:val="0"/>
                <w:sz w:val="16"/>
              </w:rPr>
              <w:t>Recommend low-stimulation training and future attention protection features.</w:t>
            </w:r>
          </w:p>
        </w:tc>
      </w:tr>
    </w:tbl>
    <w:p w14:paraId="7123A4F6">
      <w:pPr>
        <w:pStyle w:val="165"/>
      </w:pPr>
    </w:p>
    <w:p w14:paraId="2EF2B7EE">
      <w:pPr>
        <w:pStyle w:val="3"/>
      </w:pPr>
      <w:r>
        <w:t>10. Personal Profile and Constraint System</w:t>
      </w:r>
    </w:p>
    <w:p w14:paraId="04A90817">
      <w:pPr>
        <w:pStyle w:val="4"/>
      </w:pPr>
      <w:r>
        <w:t>10.1 Purpose</w:t>
      </w:r>
    </w:p>
    <w:p w14:paraId="149DA2C9">
      <w:r>
        <w:t>The system must avoid generic task generation. The same task may be easy for one person and inappropriate for another. Profile and constraint data should influence task difficulty, evaluation standards, and safety messaging.</w:t>
      </w:r>
    </w:p>
    <w:p w14:paraId="4A03189F">
      <w:pPr>
        <w:pStyle w:val="4"/>
      </w:pPr>
      <w:r>
        <w:t>10.2 Progressive Data Collection</w:t>
      </w:r>
    </w:p>
    <w:p w14:paraId="070E30D8">
      <w:pPr>
        <w:pStyle w:val="16"/>
        <w:spacing w:after="40"/>
      </w:pPr>
      <w:r>
        <w:rPr>
          <w:rFonts w:ascii="Arial" w:hAnsi="Arial"/>
          <w:sz w:val="18"/>
        </w:rPr>
        <w:t>Do not ask users to complete a large profile upfront.</w:t>
      </w:r>
    </w:p>
    <w:p w14:paraId="13423F6E">
      <w:pPr>
        <w:pStyle w:val="16"/>
        <w:spacing w:after="40"/>
      </w:pPr>
      <w:r>
        <w:rPr>
          <w:rFonts w:ascii="Arial" w:hAnsi="Arial"/>
          <w:sz w:val="18"/>
        </w:rPr>
        <w:t>Ask only for information that is relevant to the selected module or category.</w:t>
      </w:r>
    </w:p>
    <w:p w14:paraId="0B2F90F0">
      <w:pPr>
        <w:pStyle w:val="16"/>
        <w:spacing w:after="40"/>
      </w:pPr>
      <w:r>
        <w:rPr>
          <w:rFonts w:ascii="Arial" w:hAnsi="Arial"/>
          <w:sz w:val="18"/>
        </w:rPr>
        <w:t>Allow users to skip sensitive fields.</w:t>
      </w:r>
    </w:p>
    <w:p w14:paraId="1241E6AC">
      <w:pPr>
        <w:pStyle w:val="16"/>
        <w:spacing w:after="40"/>
      </w:pPr>
      <w:r>
        <w:rPr>
          <w:rFonts w:ascii="Arial" w:hAnsi="Arial"/>
          <w:sz w:val="18"/>
        </w:rPr>
        <w:t>Explain how each category of information will be used.</w:t>
      </w:r>
    </w:p>
    <w:p w14:paraId="6099287D">
      <w:pPr>
        <w:pStyle w:val="16"/>
        <w:spacing w:after="40"/>
      </w:pPr>
      <w:r>
        <w:rPr>
          <w:rFonts w:ascii="Arial" w:hAnsi="Arial"/>
          <w:sz w:val="18"/>
        </w:rPr>
        <w:t>Let users edit or delete profile data at any time.</w:t>
      </w:r>
    </w:p>
    <w:p w14:paraId="40821F52">
      <w:pPr>
        <w:pStyle w:val="4"/>
      </w:pPr>
      <w:r>
        <w:t>10.3 Profile Categories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4405"/>
        <w:gridCol w:w="3602"/>
      </w:tblGrid>
      <w:tr w14:paraId="49FB197D">
        <w:trPr>
          <w:jc w:val="center"/>
        </w:trPr>
        <w:tc>
          <w:tcPr>
            <w:tcW w:w="2304" w:type="dxa"/>
            <w:shd w:val="clear" w:color="auto" w:fill="D9EAF7"/>
            <w:tcMar>
              <w:top w:w="80" w:type="dxa"/>
              <w:left w:w="80" w:type="dxa"/>
              <w:bottom w:w="80" w:type="dxa"/>
              <w:right w:w="80" w:type="dxa"/>
            </w:tcMar>
            <w:vAlign w:val="top"/>
          </w:tcPr>
          <w:p w14:paraId="0CC559B2">
            <w:pPr>
              <w:spacing w:after="20" w:line="240" w:lineRule="auto"/>
            </w:pPr>
            <w:r>
              <w:rPr>
                <w:rFonts w:ascii="Arial" w:hAnsi="Arial" w:eastAsia="Arial"/>
                <w:b/>
                <w:color w:val="1F4E79"/>
                <w:sz w:val="17"/>
              </w:rPr>
              <w:t>Profile area</w:t>
            </w:r>
          </w:p>
        </w:tc>
        <w:tc>
          <w:tcPr>
            <w:tcW w:w="4608" w:type="dxa"/>
            <w:shd w:val="clear" w:color="auto" w:fill="D9EAF7"/>
            <w:tcMar>
              <w:top w:w="80" w:type="dxa"/>
              <w:left w:w="80" w:type="dxa"/>
              <w:bottom w:w="80" w:type="dxa"/>
              <w:right w:w="80" w:type="dxa"/>
            </w:tcMar>
            <w:vAlign w:val="top"/>
          </w:tcPr>
          <w:p w14:paraId="129F6BBF">
            <w:pPr>
              <w:spacing w:after="20" w:line="240" w:lineRule="auto"/>
            </w:pPr>
            <w:r>
              <w:rPr>
                <w:rFonts w:ascii="Arial" w:hAnsi="Arial" w:eastAsia="Arial"/>
                <w:b/>
                <w:color w:val="1F4E79"/>
                <w:sz w:val="17"/>
              </w:rPr>
              <w:t>Examples</w:t>
            </w:r>
          </w:p>
        </w:tc>
        <w:tc>
          <w:tcPr>
            <w:tcW w:w="3744" w:type="dxa"/>
            <w:shd w:val="clear" w:color="auto" w:fill="D9EAF7"/>
            <w:tcMar>
              <w:top w:w="80" w:type="dxa"/>
              <w:left w:w="80" w:type="dxa"/>
              <w:bottom w:w="80" w:type="dxa"/>
              <w:right w:w="80" w:type="dxa"/>
            </w:tcMar>
            <w:vAlign w:val="top"/>
          </w:tcPr>
          <w:p w14:paraId="68EF7503">
            <w:pPr>
              <w:spacing w:after="20" w:line="240" w:lineRule="auto"/>
            </w:pPr>
            <w:r>
              <w:rPr>
                <w:rFonts w:ascii="Arial" w:hAnsi="Arial" w:eastAsia="Arial"/>
                <w:b/>
                <w:color w:val="1F4E79"/>
                <w:sz w:val="17"/>
              </w:rPr>
              <w:t>Used for</w:t>
            </w:r>
          </w:p>
        </w:tc>
      </w:tr>
      <w:tr w14:paraId="35B40B76">
        <w:trPr>
          <w:jc w:val="center"/>
        </w:trPr>
        <w:tc>
          <w:tcPr>
            <w:tcW w:w="2304" w:type="dxa"/>
            <w:tcMar>
              <w:top w:w="80" w:type="dxa"/>
              <w:left w:w="80" w:type="dxa"/>
              <w:bottom w:w="80" w:type="dxa"/>
              <w:right w:w="80" w:type="dxa"/>
            </w:tcMar>
            <w:vAlign w:val="top"/>
          </w:tcPr>
          <w:p w14:paraId="338B185C">
            <w:pPr>
              <w:spacing w:after="20" w:line="240" w:lineRule="auto"/>
            </w:pPr>
            <w:r>
              <w:rPr>
                <w:rFonts w:ascii="Arial" w:hAnsi="Arial" w:eastAsia="Arial"/>
                <w:b w:val="0"/>
                <w:sz w:val="16"/>
              </w:rPr>
              <w:t>Basic context</w:t>
            </w:r>
          </w:p>
        </w:tc>
        <w:tc>
          <w:tcPr>
            <w:tcW w:w="4608" w:type="dxa"/>
            <w:tcMar>
              <w:top w:w="80" w:type="dxa"/>
              <w:left w:w="80" w:type="dxa"/>
              <w:bottom w:w="80" w:type="dxa"/>
              <w:right w:w="80" w:type="dxa"/>
            </w:tcMar>
            <w:vAlign w:val="top"/>
          </w:tcPr>
          <w:p w14:paraId="30E7620A">
            <w:pPr>
              <w:spacing w:after="20" w:line="240" w:lineRule="auto"/>
            </w:pPr>
            <w:r>
              <w:rPr>
                <w:rFonts w:ascii="Arial" w:hAnsi="Arial" w:eastAsia="Arial"/>
                <w:b w:val="0"/>
                <w:sz w:val="16"/>
              </w:rPr>
              <w:t>Age range, time zone, occupation type, daily available minutes, preferred time of day.</w:t>
            </w:r>
          </w:p>
        </w:tc>
        <w:tc>
          <w:tcPr>
            <w:tcW w:w="3744" w:type="dxa"/>
            <w:tcMar>
              <w:top w:w="80" w:type="dxa"/>
              <w:left w:w="80" w:type="dxa"/>
              <w:bottom w:w="80" w:type="dxa"/>
              <w:right w:w="80" w:type="dxa"/>
            </w:tcMar>
            <w:vAlign w:val="top"/>
          </w:tcPr>
          <w:p w14:paraId="6EE366B8">
            <w:pPr>
              <w:spacing w:after="20" w:line="240" w:lineRule="auto"/>
            </w:pPr>
            <w:r>
              <w:rPr>
                <w:rFonts w:ascii="Arial" w:hAnsi="Arial" w:eastAsia="Arial"/>
                <w:b w:val="0"/>
                <w:sz w:val="16"/>
              </w:rPr>
              <w:t>Scheduling and task sizing.</w:t>
            </w:r>
          </w:p>
        </w:tc>
      </w:tr>
      <w:tr w14:paraId="152AEAAD">
        <w:trPr>
          <w:jc w:val="center"/>
        </w:trPr>
        <w:tc>
          <w:tcPr>
            <w:tcW w:w="2304" w:type="dxa"/>
            <w:tcMar>
              <w:top w:w="80" w:type="dxa"/>
              <w:left w:w="80" w:type="dxa"/>
              <w:bottom w:w="80" w:type="dxa"/>
              <w:right w:w="80" w:type="dxa"/>
            </w:tcMar>
            <w:vAlign w:val="top"/>
          </w:tcPr>
          <w:p w14:paraId="0481B02D">
            <w:pPr>
              <w:spacing w:after="20" w:line="240" w:lineRule="auto"/>
            </w:pPr>
            <w:r>
              <w:rPr>
                <w:rFonts w:ascii="Arial" w:hAnsi="Arial" w:eastAsia="Arial"/>
                <w:b w:val="0"/>
                <w:sz w:val="16"/>
              </w:rPr>
              <w:t>Movement profile</w:t>
            </w:r>
          </w:p>
        </w:tc>
        <w:tc>
          <w:tcPr>
            <w:tcW w:w="4608" w:type="dxa"/>
            <w:tcMar>
              <w:top w:w="80" w:type="dxa"/>
              <w:left w:w="80" w:type="dxa"/>
              <w:bottom w:w="80" w:type="dxa"/>
              <w:right w:w="80" w:type="dxa"/>
            </w:tcMar>
            <w:vAlign w:val="top"/>
          </w:tcPr>
          <w:p w14:paraId="301849B7">
            <w:pPr>
              <w:spacing w:after="20" w:line="240" w:lineRule="auto"/>
            </w:pPr>
            <w:r>
              <w:rPr>
                <w:rFonts w:ascii="Arial" w:hAnsi="Arial" w:eastAsia="Arial"/>
                <w:b w:val="0"/>
                <w:sz w:val="16"/>
              </w:rPr>
              <w:t>Height, weight, current movement level, injuries or discomfort, wearable availability.</w:t>
            </w:r>
          </w:p>
        </w:tc>
        <w:tc>
          <w:tcPr>
            <w:tcW w:w="3744" w:type="dxa"/>
            <w:tcMar>
              <w:top w:w="80" w:type="dxa"/>
              <w:left w:w="80" w:type="dxa"/>
              <w:bottom w:w="80" w:type="dxa"/>
              <w:right w:w="80" w:type="dxa"/>
            </w:tcMar>
            <w:vAlign w:val="top"/>
          </w:tcPr>
          <w:p w14:paraId="6724F98C">
            <w:pPr>
              <w:spacing w:after="20" w:line="240" w:lineRule="auto"/>
            </w:pPr>
            <w:r>
              <w:rPr>
                <w:rFonts w:ascii="Arial" w:hAnsi="Arial" w:eastAsia="Arial"/>
                <w:b w:val="0"/>
                <w:sz w:val="16"/>
              </w:rPr>
              <w:t>Movement task intensity and safety guardrails.</w:t>
            </w:r>
          </w:p>
        </w:tc>
      </w:tr>
      <w:tr w14:paraId="3FD23E42">
        <w:trPr>
          <w:jc w:val="center"/>
        </w:trPr>
        <w:tc>
          <w:tcPr>
            <w:tcW w:w="2304" w:type="dxa"/>
            <w:tcMar>
              <w:top w:w="80" w:type="dxa"/>
              <w:left w:w="80" w:type="dxa"/>
              <w:bottom w:w="80" w:type="dxa"/>
              <w:right w:w="80" w:type="dxa"/>
            </w:tcMar>
            <w:vAlign w:val="top"/>
          </w:tcPr>
          <w:p w14:paraId="22524CBF">
            <w:pPr>
              <w:spacing w:after="20" w:line="240" w:lineRule="auto"/>
            </w:pPr>
            <w:r>
              <w:rPr>
                <w:rFonts w:ascii="Arial" w:hAnsi="Arial" w:eastAsia="Arial"/>
                <w:b w:val="0"/>
                <w:sz w:val="16"/>
              </w:rPr>
              <w:t>Reading profile</w:t>
            </w:r>
          </w:p>
        </w:tc>
        <w:tc>
          <w:tcPr>
            <w:tcW w:w="4608" w:type="dxa"/>
            <w:tcMar>
              <w:top w:w="80" w:type="dxa"/>
              <w:left w:w="80" w:type="dxa"/>
              <w:bottom w:w="80" w:type="dxa"/>
              <w:right w:w="80" w:type="dxa"/>
            </w:tcMar>
            <w:vAlign w:val="top"/>
          </w:tcPr>
          <w:p w14:paraId="238FB0FF">
            <w:pPr>
              <w:spacing w:after="20" w:line="240" w:lineRule="auto"/>
            </w:pPr>
            <w:r>
              <w:rPr>
                <w:rFonts w:ascii="Arial" w:hAnsi="Arial" w:eastAsia="Arial"/>
                <w:b w:val="0"/>
                <w:sz w:val="16"/>
              </w:rPr>
              <w:t>Current reading frequency, preferred topics, reading purpose, note preference, daily available minutes.</w:t>
            </w:r>
          </w:p>
        </w:tc>
        <w:tc>
          <w:tcPr>
            <w:tcW w:w="3744" w:type="dxa"/>
            <w:tcMar>
              <w:top w:w="80" w:type="dxa"/>
              <w:left w:w="80" w:type="dxa"/>
              <w:bottom w:w="80" w:type="dxa"/>
              <w:right w:w="80" w:type="dxa"/>
            </w:tcMar>
            <w:vAlign w:val="top"/>
          </w:tcPr>
          <w:p w14:paraId="233831D4">
            <w:pPr>
              <w:spacing w:after="20" w:line="240" w:lineRule="auto"/>
            </w:pPr>
            <w:r>
              <w:rPr>
                <w:rFonts w:ascii="Arial" w:hAnsi="Arial" w:eastAsia="Arial"/>
                <w:b w:val="0"/>
                <w:sz w:val="16"/>
              </w:rPr>
              <w:t>Reading difficulty, note requirements, and duration.</w:t>
            </w:r>
          </w:p>
        </w:tc>
      </w:tr>
      <w:tr w14:paraId="181433C5">
        <w:trPr>
          <w:jc w:val="center"/>
        </w:trPr>
        <w:tc>
          <w:tcPr>
            <w:tcW w:w="2304" w:type="dxa"/>
            <w:tcMar>
              <w:top w:w="80" w:type="dxa"/>
              <w:left w:w="80" w:type="dxa"/>
              <w:bottom w:w="80" w:type="dxa"/>
              <w:right w:w="80" w:type="dxa"/>
            </w:tcMar>
            <w:vAlign w:val="top"/>
          </w:tcPr>
          <w:p w14:paraId="734BD591">
            <w:pPr>
              <w:spacing w:after="20" w:line="240" w:lineRule="auto"/>
            </w:pPr>
            <w:r>
              <w:rPr>
                <w:rFonts w:ascii="Arial" w:hAnsi="Arial" w:eastAsia="Arial"/>
                <w:b w:val="0"/>
                <w:sz w:val="16"/>
              </w:rPr>
              <w:t>Project profile</w:t>
            </w:r>
          </w:p>
        </w:tc>
        <w:tc>
          <w:tcPr>
            <w:tcW w:w="4608" w:type="dxa"/>
            <w:tcMar>
              <w:top w:w="80" w:type="dxa"/>
              <w:left w:w="80" w:type="dxa"/>
              <w:bottom w:w="80" w:type="dxa"/>
              <w:right w:w="80" w:type="dxa"/>
            </w:tcMar>
            <w:vAlign w:val="top"/>
          </w:tcPr>
          <w:p w14:paraId="0C7D1EF7">
            <w:pPr>
              <w:spacing w:after="20" w:line="240" w:lineRule="auto"/>
            </w:pPr>
            <w:r>
              <w:rPr>
                <w:rFonts w:ascii="Arial" w:hAnsi="Arial" w:eastAsia="Arial"/>
                <w:b w:val="0"/>
                <w:sz w:val="16"/>
              </w:rPr>
              <w:t>Project stage, available time, resources, current bottleneck, technical skill level.</w:t>
            </w:r>
          </w:p>
        </w:tc>
        <w:tc>
          <w:tcPr>
            <w:tcW w:w="3744" w:type="dxa"/>
            <w:tcMar>
              <w:top w:w="80" w:type="dxa"/>
              <w:left w:w="80" w:type="dxa"/>
              <w:bottom w:w="80" w:type="dxa"/>
              <w:right w:w="80" w:type="dxa"/>
            </w:tcMar>
            <w:vAlign w:val="top"/>
          </w:tcPr>
          <w:p w14:paraId="16E2B09D">
            <w:pPr>
              <w:spacing w:after="20" w:line="240" w:lineRule="auto"/>
            </w:pPr>
            <w:r>
              <w:rPr>
                <w:rFonts w:ascii="Arial" w:hAnsi="Arial" w:eastAsia="Arial"/>
                <w:b w:val="0"/>
                <w:sz w:val="16"/>
              </w:rPr>
              <w:t>Goal decomposition and milestone selection.</w:t>
            </w:r>
          </w:p>
        </w:tc>
      </w:tr>
      <w:tr w14:paraId="20647F70">
        <w:trPr>
          <w:jc w:val="center"/>
        </w:trPr>
        <w:tc>
          <w:tcPr>
            <w:tcW w:w="2304" w:type="dxa"/>
            <w:tcMar>
              <w:top w:w="80" w:type="dxa"/>
              <w:left w:w="80" w:type="dxa"/>
              <w:bottom w:w="80" w:type="dxa"/>
              <w:right w:w="80" w:type="dxa"/>
            </w:tcMar>
            <w:vAlign w:val="top"/>
          </w:tcPr>
          <w:p w14:paraId="784B194B">
            <w:pPr>
              <w:spacing w:after="20" w:line="240" w:lineRule="auto"/>
            </w:pPr>
            <w:r>
              <w:rPr>
                <w:rFonts w:ascii="Arial" w:hAnsi="Arial" w:eastAsia="Arial"/>
                <w:b w:val="0"/>
                <w:sz w:val="16"/>
              </w:rPr>
              <w:t>SEO/growth profile</w:t>
            </w:r>
          </w:p>
        </w:tc>
        <w:tc>
          <w:tcPr>
            <w:tcW w:w="4608" w:type="dxa"/>
            <w:tcMar>
              <w:top w:w="80" w:type="dxa"/>
              <w:left w:w="80" w:type="dxa"/>
              <w:bottom w:w="80" w:type="dxa"/>
              <w:right w:w="80" w:type="dxa"/>
            </w:tcMar>
            <w:vAlign w:val="top"/>
          </w:tcPr>
          <w:p w14:paraId="027B24EE">
            <w:pPr>
              <w:spacing w:after="20" w:line="240" w:lineRule="auto"/>
            </w:pPr>
            <w:r>
              <w:rPr>
                <w:rFonts w:ascii="Arial" w:hAnsi="Arial" w:eastAsia="Arial"/>
                <w:b w:val="0"/>
                <w:sz w:val="16"/>
              </w:rPr>
              <w:t>Site status, current traffic, page count, keyword count, GSC availability, bottleneck.</w:t>
            </w:r>
          </w:p>
        </w:tc>
        <w:tc>
          <w:tcPr>
            <w:tcW w:w="3744" w:type="dxa"/>
            <w:tcMar>
              <w:top w:w="80" w:type="dxa"/>
              <w:left w:w="80" w:type="dxa"/>
              <w:bottom w:w="80" w:type="dxa"/>
              <w:right w:w="80" w:type="dxa"/>
            </w:tcMar>
            <w:vAlign w:val="top"/>
          </w:tcPr>
          <w:p w14:paraId="744A1B01">
            <w:pPr>
              <w:spacing w:after="20" w:line="240" w:lineRule="auto"/>
            </w:pPr>
            <w:r>
              <w:rPr>
                <w:rFonts w:ascii="Arial" w:hAnsi="Arial" w:eastAsia="Arial"/>
                <w:b w:val="0"/>
                <w:sz w:val="16"/>
              </w:rPr>
              <w:t>SEO task template and process metrics.</w:t>
            </w:r>
          </w:p>
        </w:tc>
      </w:tr>
      <w:tr w14:paraId="57B148D9">
        <w:trPr>
          <w:jc w:val="center"/>
        </w:trPr>
        <w:tc>
          <w:tcPr>
            <w:tcW w:w="2304" w:type="dxa"/>
            <w:tcMar>
              <w:top w:w="80" w:type="dxa"/>
              <w:left w:w="80" w:type="dxa"/>
              <w:bottom w:w="80" w:type="dxa"/>
              <w:right w:w="80" w:type="dxa"/>
            </w:tcMar>
            <w:vAlign w:val="top"/>
          </w:tcPr>
          <w:p w14:paraId="332501C6">
            <w:pPr>
              <w:spacing w:after="20" w:line="240" w:lineRule="auto"/>
            </w:pPr>
            <w:r>
              <w:rPr>
                <w:rFonts w:ascii="Arial" w:hAnsi="Arial" w:eastAsia="Arial"/>
                <w:b w:val="0"/>
                <w:sz w:val="16"/>
              </w:rPr>
              <w:t>Daily state</w:t>
            </w:r>
          </w:p>
        </w:tc>
        <w:tc>
          <w:tcPr>
            <w:tcW w:w="4608" w:type="dxa"/>
            <w:tcMar>
              <w:top w:w="80" w:type="dxa"/>
              <w:left w:w="80" w:type="dxa"/>
              <w:bottom w:w="80" w:type="dxa"/>
              <w:right w:w="80" w:type="dxa"/>
            </w:tcMar>
            <w:vAlign w:val="top"/>
          </w:tcPr>
          <w:p w14:paraId="78BC5266">
            <w:pPr>
              <w:spacing w:after="20" w:line="240" w:lineRule="auto"/>
            </w:pPr>
            <w:r>
              <w:rPr>
                <w:rFonts w:ascii="Arial" w:hAnsi="Arial" w:eastAsia="Arial"/>
                <w:b w:val="0"/>
                <w:sz w:val="16"/>
              </w:rPr>
              <w:t>Energy, mood, sleep, body state, available minutes, distraction urge.</w:t>
            </w:r>
          </w:p>
        </w:tc>
        <w:tc>
          <w:tcPr>
            <w:tcW w:w="3744" w:type="dxa"/>
            <w:tcMar>
              <w:top w:w="80" w:type="dxa"/>
              <w:left w:w="80" w:type="dxa"/>
              <w:bottom w:w="80" w:type="dxa"/>
              <w:right w:w="80" w:type="dxa"/>
            </w:tcMar>
            <w:vAlign w:val="top"/>
          </w:tcPr>
          <w:p w14:paraId="78E077E8">
            <w:pPr>
              <w:spacing w:after="20" w:line="240" w:lineRule="auto"/>
            </w:pPr>
            <w:r>
              <w:rPr>
                <w:rFonts w:ascii="Arial" w:hAnsi="Arial" w:eastAsia="Arial"/>
                <w:b w:val="0"/>
                <w:sz w:val="16"/>
              </w:rPr>
              <w:t>Daily task depth adjustment.</w:t>
            </w:r>
          </w:p>
        </w:tc>
      </w:tr>
    </w:tbl>
    <w:p w14:paraId="623ED6E7">
      <w:pPr>
        <w:pStyle w:val="165"/>
      </w:pPr>
    </w:p>
    <w:p w14:paraId="6E7613D9">
      <w:pPr>
        <w:pStyle w:val="3"/>
      </w:pPr>
      <w:r>
        <w:t>11. Foundational Training Modules</w:t>
      </w:r>
    </w:p>
    <w:p w14:paraId="110AA53C">
      <w:r>
        <w:t>Foundational training modules train the user's ability to tolerate low stimulation, start small, sustain action, and recover after interruption. These modules are not just habits; they are training grounds for long-term action capacity.</w:t>
      </w:r>
    </w:p>
    <w:p w14:paraId="230970A2">
      <w:pPr>
        <w:pStyle w:val="4"/>
      </w:pPr>
      <w:r>
        <w:t>11.1 MVP Training Modules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2714"/>
        <w:gridCol w:w="2096"/>
        <w:gridCol w:w="1849"/>
        <w:gridCol w:w="1975"/>
      </w:tblGrid>
      <w:tr w14:paraId="363D698F">
        <w:trPr>
          <w:jc w:val="center"/>
        </w:trPr>
        <w:tc>
          <w:tcPr>
            <w:tcW w:w="1728" w:type="dxa"/>
            <w:shd w:val="clear" w:color="auto" w:fill="D9EAF7"/>
            <w:tcMar>
              <w:top w:w="80" w:type="dxa"/>
              <w:left w:w="80" w:type="dxa"/>
              <w:bottom w:w="80" w:type="dxa"/>
              <w:right w:w="80" w:type="dxa"/>
            </w:tcMar>
            <w:vAlign w:val="top"/>
          </w:tcPr>
          <w:p w14:paraId="7ACD5584">
            <w:pPr>
              <w:spacing w:after="20" w:line="240" w:lineRule="auto"/>
            </w:pPr>
            <w:r>
              <w:rPr>
                <w:rFonts w:ascii="Arial" w:hAnsi="Arial" w:eastAsia="Arial"/>
                <w:b/>
                <w:color w:val="1F4E79"/>
                <w:sz w:val="17"/>
              </w:rPr>
              <w:t>Module</w:t>
            </w:r>
          </w:p>
        </w:tc>
        <w:tc>
          <w:tcPr>
            <w:tcW w:w="3024" w:type="dxa"/>
            <w:shd w:val="clear" w:color="auto" w:fill="D9EAF7"/>
            <w:tcMar>
              <w:top w:w="80" w:type="dxa"/>
              <w:left w:w="80" w:type="dxa"/>
              <w:bottom w:w="80" w:type="dxa"/>
              <w:right w:w="80" w:type="dxa"/>
            </w:tcMar>
            <w:vAlign w:val="top"/>
          </w:tcPr>
          <w:p w14:paraId="37663001">
            <w:pPr>
              <w:spacing w:after="20" w:line="240" w:lineRule="auto"/>
            </w:pPr>
            <w:r>
              <w:rPr>
                <w:rFonts w:ascii="Arial" w:hAnsi="Arial" w:eastAsia="Arial"/>
                <w:b/>
                <w:color w:val="1F4E79"/>
                <w:sz w:val="17"/>
              </w:rPr>
              <w:t>Training purpose</w:t>
            </w:r>
          </w:p>
        </w:tc>
        <w:tc>
          <w:tcPr>
            <w:tcW w:w="2304" w:type="dxa"/>
            <w:shd w:val="clear" w:color="auto" w:fill="D9EAF7"/>
            <w:tcMar>
              <w:top w:w="80" w:type="dxa"/>
              <w:left w:w="80" w:type="dxa"/>
              <w:bottom w:w="80" w:type="dxa"/>
              <w:right w:w="80" w:type="dxa"/>
            </w:tcMar>
            <w:vAlign w:val="top"/>
          </w:tcPr>
          <w:p w14:paraId="1B838681">
            <w:pPr>
              <w:spacing w:after="20" w:line="240" w:lineRule="auto"/>
            </w:pPr>
            <w:r>
              <w:rPr>
                <w:rFonts w:ascii="Arial" w:hAnsi="Arial" w:eastAsia="Arial"/>
                <w:b/>
                <w:color w:val="1F4E79"/>
                <w:sz w:val="17"/>
              </w:rPr>
              <w:t>Standard task</w:t>
            </w:r>
          </w:p>
        </w:tc>
        <w:tc>
          <w:tcPr>
            <w:tcW w:w="2016" w:type="dxa"/>
            <w:shd w:val="clear" w:color="auto" w:fill="D9EAF7"/>
            <w:tcMar>
              <w:top w:w="80" w:type="dxa"/>
              <w:left w:w="80" w:type="dxa"/>
              <w:bottom w:w="80" w:type="dxa"/>
              <w:right w:w="80" w:type="dxa"/>
            </w:tcMar>
            <w:vAlign w:val="top"/>
          </w:tcPr>
          <w:p w14:paraId="4B154F20">
            <w:pPr>
              <w:spacing w:after="20" w:line="240" w:lineRule="auto"/>
            </w:pPr>
            <w:r>
              <w:rPr>
                <w:rFonts w:ascii="Arial" w:hAnsi="Arial" w:eastAsia="Arial"/>
                <w:b/>
                <w:color w:val="1F4E79"/>
                <w:sz w:val="17"/>
              </w:rPr>
              <w:t>Easy task</w:t>
            </w:r>
          </w:p>
        </w:tc>
        <w:tc>
          <w:tcPr>
            <w:tcW w:w="2160" w:type="dxa"/>
            <w:shd w:val="clear" w:color="auto" w:fill="D9EAF7"/>
            <w:tcMar>
              <w:top w:w="80" w:type="dxa"/>
              <w:left w:w="80" w:type="dxa"/>
              <w:bottom w:w="80" w:type="dxa"/>
              <w:right w:w="80" w:type="dxa"/>
            </w:tcMar>
            <w:vAlign w:val="top"/>
          </w:tcPr>
          <w:p w14:paraId="5B25B2F0">
            <w:pPr>
              <w:spacing w:after="20" w:line="240" w:lineRule="auto"/>
            </w:pPr>
            <w:r>
              <w:rPr>
                <w:rFonts w:ascii="Arial" w:hAnsi="Arial" w:eastAsia="Arial"/>
                <w:b/>
                <w:color w:val="1F4E79"/>
                <w:sz w:val="17"/>
              </w:rPr>
              <w:t>Minimum task</w:t>
            </w:r>
          </w:p>
        </w:tc>
      </w:tr>
      <w:tr w14:paraId="690E4D93">
        <w:trPr>
          <w:jc w:val="center"/>
        </w:trPr>
        <w:tc>
          <w:tcPr>
            <w:tcW w:w="1728" w:type="dxa"/>
            <w:tcMar>
              <w:top w:w="80" w:type="dxa"/>
              <w:left w:w="80" w:type="dxa"/>
              <w:bottom w:w="80" w:type="dxa"/>
              <w:right w:w="80" w:type="dxa"/>
            </w:tcMar>
            <w:vAlign w:val="top"/>
          </w:tcPr>
          <w:p w14:paraId="153FFE38">
            <w:pPr>
              <w:spacing w:after="20" w:line="240" w:lineRule="auto"/>
            </w:pPr>
            <w:r>
              <w:rPr>
                <w:rFonts w:ascii="Arial" w:hAnsi="Arial" w:eastAsia="Arial"/>
                <w:b w:val="0"/>
                <w:sz w:val="16"/>
              </w:rPr>
              <w:t>Reading</w:t>
            </w:r>
          </w:p>
        </w:tc>
        <w:tc>
          <w:tcPr>
            <w:tcW w:w="3024" w:type="dxa"/>
            <w:tcMar>
              <w:top w:w="80" w:type="dxa"/>
              <w:left w:w="80" w:type="dxa"/>
              <w:bottom w:w="80" w:type="dxa"/>
              <w:right w:w="80" w:type="dxa"/>
            </w:tcMar>
            <w:vAlign w:val="top"/>
          </w:tcPr>
          <w:p w14:paraId="6C0BD5C0">
            <w:pPr>
              <w:spacing w:after="20" w:line="240" w:lineRule="auto"/>
            </w:pPr>
            <w:r>
              <w:rPr>
                <w:rFonts w:ascii="Arial" w:hAnsi="Arial" w:eastAsia="Arial"/>
                <w:b w:val="0"/>
                <w:sz w:val="16"/>
              </w:rPr>
              <w:t>Low-stimulation focus and deep input.</w:t>
            </w:r>
          </w:p>
        </w:tc>
        <w:tc>
          <w:tcPr>
            <w:tcW w:w="2304" w:type="dxa"/>
            <w:tcMar>
              <w:top w:w="80" w:type="dxa"/>
              <w:left w:w="80" w:type="dxa"/>
              <w:bottom w:w="80" w:type="dxa"/>
              <w:right w:w="80" w:type="dxa"/>
            </w:tcMar>
            <w:vAlign w:val="top"/>
          </w:tcPr>
          <w:p w14:paraId="20EB0ACB">
            <w:pPr>
              <w:spacing w:after="20" w:line="240" w:lineRule="auto"/>
            </w:pPr>
            <w:r>
              <w:rPr>
                <w:rFonts w:ascii="Arial" w:hAnsi="Arial" w:eastAsia="Arial"/>
                <w:b w:val="0"/>
                <w:sz w:val="16"/>
              </w:rPr>
              <w:t>Read 30 minutes and capture 3 notes.</w:t>
            </w:r>
          </w:p>
        </w:tc>
        <w:tc>
          <w:tcPr>
            <w:tcW w:w="2016" w:type="dxa"/>
            <w:tcMar>
              <w:top w:w="80" w:type="dxa"/>
              <w:left w:w="80" w:type="dxa"/>
              <w:bottom w:w="80" w:type="dxa"/>
              <w:right w:w="80" w:type="dxa"/>
            </w:tcMar>
            <w:vAlign w:val="top"/>
          </w:tcPr>
          <w:p w14:paraId="486B74F4">
            <w:pPr>
              <w:spacing w:after="20" w:line="240" w:lineRule="auto"/>
            </w:pPr>
            <w:r>
              <w:rPr>
                <w:rFonts w:ascii="Arial" w:hAnsi="Arial" w:eastAsia="Arial"/>
                <w:b w:val="0"/>
                <w:sz w:val="16"/>
              </w:rPr>
              <w:t>Read 10 minutes.</w:t>
            </w:r>
          </w:p>
        </w:tc>
        <w:tc>
          <w:tcPr>
            <w:tcW w:w="2160" w:type="dxa"/>
            <w:tcMar>
              <w:top w:w="80" w:type="dxa"/>
              <w:left w:w="80" w:type="dxa"/>
              <w:bottom w:w="80" w:type="dxa"/>
              <w:right w:w="80" w:type="dxa"/>
            </w:tcMar>
            <w:vAlign w:val="top"/>
          </w:tcPr>
          <w:p w14:paraId="58F14972">
            <w:pPr>
              <w:spacing w:after="20" w:line="240" w:lineRule="auto"/>
            </w:pPr>
            <w:r>
              <w:rPr>
                <w:rFonts w:ascii="Arial" w:hAnsi="Arial" w:eastAsia="Arial"/>
                <w:b w:val="0"/>
                <w:sz w:val="16"/>
              </w:rPr>
              <w:t>Read 2 pages.</w:t>
            </w:r>
          </w:p>
        </w:tc>
      </w:tr>
      <w:tr w14:paraId="23B0E4D0">
        <w:trPr>
          <w:jc w:val="center"/>
        </w:trPr>
        <w:tc>
          <w:tcPr>
            <w:tcW w:w="1728" w:type="dxa"/>
            <w:tcMar>
              <w:top w:w="80" w:type="dxa"/>
              <w:left w:w="80" w:type="dxa"/>
              <w:bottom w:w="80" w:type="dxa"/>
              <w:right w:w="80" w:type="dxa"/>
            </w:tcMar>
            <w:vAlign w:val="top"/>
          </w:tcPr>
          <w:p w14:paraId="06A12C1B">
            <w:pPr>
              <w:spacing w:after="20" w:line="240" w:lineRule="auto"/>
            </w:pPr>
            <w:r>
              <w:rPr>
                <w:rFonts w:ascii="Arial" w:hAnsi="Arial" w:eastAsia="Arial"/>
                <w:b w:val="0"/>
                <w:sz w:val="16"/>
              </w:rPr>
              <w:t>Movement</w:t>
            </w:r>
          </w:p>
        </w:tc>
        <w:tc>
          <w:tcPr>
            <w:tcW w:w="3024" w:type="dxa"/>
            <w:tcMar>
              <w:top w:w="80" w:type="dxa"/>
              <w:left w:w="80" w:type="dxa"/>
              <w:bottom w:w="80" w:type="dxa"/>
              <w:right w:w="80" w:type="dxa"/>
            </w:tcMar>
            <w:vAlign w:val="top"/>
          </w:tcPr>
          <w:p w14:paraId="486A8F73">
            <w:pPr>
              <w:spacing w:after="20" w:line="240" w:lineRule="auto"/>
            </w:pPr>
            <w:r>
              <w:rPr>
                <w:rFonts w:ascii="Arial" w:hAnsi="Arial" w:eastAsia="Arial"/>
                <w:b w:val="0"/>
                <w:sz w:val="16"/>
              </w:rPr>
              <w:t>Action startup, energy, and body activation.</w:t>
            </w:r>
          </w:p>
        </w:tc>
        <w:tc>
          <w:tcPr>
            <w:tcW w:w="2304" w:type="dxa"/>
            <w:tcMar>
              <w:top w:w="80" w:type="dxa"/>
              <w:left w:w="80" w:type="dxa"/>
              <w:bottom w:w="80" w:type="dxa"/>
              <w:right w:w="80" w:type="dxa"/>
            </w:tcMar>
            <w:vAlign w:val="top"/>
          </w:tcPr>
          <w:p w14:paraId="52C15778">
            <w:pPr>
              <w:spacing w:after="20" w:line="240" w:lineRule="auto"/>
            </w:pPr>
            <w:r>
              <w:rPr>
                <w:rFonts w:ascii="Arial" w:hAnsi="Arial" w:eastAsia="Arial"/>
                <w:b w:val="0"/>
                <w:sz w:val="16"/>
              </w:rPr>
              <w:t>Walk or jog 30 minutes.</w:t>
            </w:r>
          </w:p>
        </w:tc>
        <w:tc>
          <w:tcPr>
            <w:tcW w:w="2016" w:type="dxa"/>
            <w:tcMar>
              <w:top w:w="80" w:type="dxa"/>
              <w:left w:w="80" w:type="dxa"/>
              <w:bottom w:w="80" w:type="dxa"/>
              <w:right w:w="80" w:type="dxa"/>
            </w:tcMar>
            <w:vAlign w:val="top"/>
          </w:tcPr>
          <w:p w14:paraId="3E6B8DB3">
            <w:pPr>
              <w:spacing w:after="20" w:line="240" w:lineRule="auto"/>
            </w:pPr>
            <w:r>
              <w:rPr>
                <w:rFonts w:ascii="Arial" w:hAnsi="Arial" w:eastAsia="Arial"/>
                <w:b w:val="0"/>
                <w:sz w:val="16"/>
              </w:rPr>
              <w:t>Walk 15 minutes.</w:t>
            </w:r>
          </w:p>
        </w:tc>
        <w:tc>
          <w:tcPr>
            <w:tcW w:w="2160" w:type="dxa"/>
            <w:tcMar>
              <w:top w:w="80" w:type="dxa"/>
              <w:left w:w="80" w:type="dxa"/>
              <w:bottom w:w="80" w:type="dxa"/>
              <w:right w:w="80" w:type="dxa"/>
            </w:tcMar>
            <w:vAlign w:val="top"/>
          </w:tcPr>
          <w:p w14:paraId="6F1A85EE">
            <w:pPr>
              <w:spacing w:after="20" w:line="240" w:lineRule="auto"/>
            </w:pPr>
            <w:r>
              <w:rPr>
                <w:rFonts w:ascii="Arial" w:hAnsi="Arial" w:eastAsia="Arial"/>
                <w:b w:val="0"/>
                <w:sz w:val="16"/>
              </w:rPr>
              <w:t>Put on shoes and walk 5 minutes.</w:t>
            </w:r>
          </w:p>
        </w:tc>
      </w:tr>
      <w:tr w14:paraId="350B1348">
        <w:trPr>
          <w:jc w:val="center"/>
        </w:trPr>
        <w:tc>
          <w:tcPr>
            <w:tcW w:w="1728" w:type="dxa"/>
            <w:tcMar>
              <w:top w:w="80" w:type="dxa"/>
              <w:left w:w="80" w:type="dxa"/>
              <w:bottom w:w="80" w:type="dxa"/>
              <w:right w:w="80" w:type="dxa"/>
            </w:tcMar>
            <w:vAlign w:val="top"/>
          </w:tcPr>
          <w:p w14:paraId="7EE3B678">
            <w:pPr>
              <w:spacing w:after="20" w:line="240" w:lineRule="auto"/>
            </w:pPr>
            <w:r>
              <w:rPr>
                <w:rFonts w:ascii="Arial" w:hAnsi="Arial" w:eastAsia="Arial"/>
                <w:b w:val="0"/>
                <w:sz w:val="16"/>
              </w:rPr>
              <w:t>Writing</w:t>
            </w:r>
          </w:p>
        </w:tc>
        <w:tc>
          <w:tcPr>
            <w:tcW w:w="3024" w:type="dxa"/>
            <w:tcMar>
              <w:top w:w="80" w:type="dxa"/>
              <w:left w:w="80" w:type="dxa"/>
              <w:bottom w:w="80" w:type="dxa"/>
              <w:right w:w="80" w:type="dxa"/>
            </w:tcMar>
            <w:vAlign w:val="top"/>
          </w:tcPr>
          <w:p w14:paraId="0AE8C292">
            <w:pPr>
              <w:spacing w:after="20" w:line="240" w:lineRule="auto"/>
            </w:pPr>
            <w:r>
              <w:rPr>
                <w:rFonts w:ascii="Arial" w:hAnsi="Arial" w:eastAsia="Arial"/>
                <w:b w:val="0"/>
                <w:sz w:val="16"/>
              </w:rPr>
              <w:t>Output, reflection, and idea capture.</w:t>
            </w:r>
          </w:p>
        </w:tc>
        <w:tc>
          <w:tcPr>
            <w:tcW w:w="2304" w:type="dxa"/>
            <w:tcMar>
              <w:top w:w="80" w:type="dxa"/>
              <w:left w:w="80" w:type="dxa"/>
              <w:bottom w:w="80" w:type="dxa"/>
              <w:right w:w="80" w:type="dxa"/>
            </w:tcMar>
            <w:vAlign w:val="top"/>
          </w:tcPr>
          <w:p w14:paraId="778BEF3C">
            <w:pPr>
              <w:spacing w:after="20" w:line="240" w:lineRule="auto"/>
            </w:pPr>
            <w:r>
              <w:rPr>
                <w:rFonts w:ascii="Arial" w:hAnsi="Arial" w:eastAsia="Arial"/>
                <w:b w:val="0"/>
                <w:sz w:val="16"/>
              </w:rPr>
              <w:t>Write 800 words or a complete draft section.</w:t>
            </w:r>
          </w:p>
        </w:tc>
        <w:tc>
          <w:tcPr>
            <w:tcW w:w="2016" w:type="dxa"/>
            <w:tcMar>
              <w:top w:w="80" w:type="dxa"/>
              <w:left w:w="80" w:type="dxa"/>
              <w:bottom w:w="80" w:type="dxa"/>
              <w:right w:w="80" w:type="dxa"/>
            </w:tcMar>
            <w:vAlign w:val="top"/>
          </w:tcPr>
          <w:p w14:paraId="747D67D0">
            <w:pPr>
              <w:spacing w:after="20" w:line="240" w:lineRule="auto"/>
            </w:pPr>
            <w:r>
              <w:rPr>
                <w:rFonts w:ascii="Arial" w:hAnsi="Arial" w:eastAsia="Arial"/>
                <w:b w:val="0"/>
                <w:sz w:val="16"/>
              </w:rPr>
              <w:t>Write 200 words.</w:t>
            </w:r>
          </w:p>
        </w:tc>
        <w:tc>
          <w:tcPr>
            <w:tcW w:w="2160" w:type="dxa"/>
            <w:tcMar>
              <w:top w:w="80" w:type="dxa"/>
              <w:left w:w="80" w:type="dxa"/>
              <w:bottom w:w="80" w:type="dxa"/>
              <w:right w:w="80" w:type="dxa"/>
            </w:tcMar>
            <w:vAlign w:val="top"/>
          </w:tcPr>
          <w:p w14:paraId="3AB9FF54">
            <w:pPr>
              <w:spacing w:after="20" w:line="240" w:lineRule="auto"/>
            </w:pPr>
            <w:r>
              <w:rPr>
                <w:rFonts w:ascii="Arial" w:hAnsi="Arial" w:eastAsia="Arial"/>
                <w:b w:val="0"/>
                <w:sz w:val="16"/>
              </w:rPr>
              <w:t>Write 3 thoughts.</w:t>
            </w:r>
          </w:p>
        </w:tc>
      </w:tr>
      <w:tr w14:paraId="44AC98BF">
        <w:trPr>
          <w:jc w:val="center"/>
        </w:trPr>
        <w:tc>
          <w:tcPr>
            <w:tcW w:w="1728" w:type="dxa"/>
            <w:tcMar>
              <w:top w:w="80" w:type="dxa"/>
              <w:left w:w="80" w:type="dxa"/>
              <w:bottom w:w="80" w:type="dxa"/>
              <w:right w:w="80" w:type="dxa"/>
            </w:tcMar>
            <w:vAlign w:val="top"/>
          </w:tcPr>
          <w:p w14:paraId="618AC50D">
            <w:pPr>
              <w:spacing w:after="20" w:line="240" w:lineRule="auto"/>
            </w:pPr>
            <w:r>
              <w:rPr>
                <w:rFonts w:ascii="Arial" w:hAnsi="Arial" w:eastAsia="Arial"/>
                <w:b w:val="0"/>
                <w:sz w:val="16"/>
              </w:rPr>
              <w:t>Daily review</w:t>
            </w:r>
          </w:p>
        </w:tc>
        <w:tc>
          <w:tcPr>
            <w:tcW w:w="3024" w:type="dxa"/>
            <w:tcMar>
              <w:top w:w="80" w:type="dxa"/>
              <w:left w:w="80" w:type="dxa"/>
              <w:bottom w:w="80" w:type="dxa"/>
              <w:right w:w="80" w:type="dxa"/>
            </w:tcMar>
            <w:vAlign w:val="top"/>
          </w:tcPr>
          <w:p w14:paraId="5A3C0673">
            <w:pPr>
              <w:spacing w:after="20" w:line="240" w:lineRule="auto"/>
            </w:pPr>
            <w:r>
              <w:rPr>
                <w:rFonts w:ascii="Arial" w:hAnsi="Arial" w:eastAsia="Arial"/>
                <w:b w:val="0"/>
                <w:sz w:val="16"/>
              </w:rPr>
              <w:t>Self-regulation and recovery.</w:t>
            </w:r>
          </w:p>
        </w:tc>
        <w:tc>
          <w:tcPr>
            <w:tcW w:w="2304" w:type="dxa"/>
            <w:tcMar>
              <w:top w:w="80" w:type="dxa"/>
              <w:left w:w="80" w:type="dxa"/>
              <w:bottom w:w="80" w:type="dxa"/>
              <w:right w:w="80" w:type="dxa"/>
            </w:tcMar>
            <w:vAlign w:val="top"/>
          </w:tcPr>
          <w:p w14:paraId="09B7A7DA">
            <w:pPr>
              <w:spacing w:after="20" w:line="240" w:lineRule="auto"/>
            </w:pPr>
            <w:r>
              <w:rPr>
                <w:rFonts w:ascii="Arial" w:hAnsi="Arial" w:eastAsia="Arial"/>
                <w:b w:val="0"/>
                <w:sz w:val="16"/>
              </w:rPr>
              <w:t>Complete a structured review.</w:t>
            </w:r>
          </w:p>
        </w:tc>
        <w:tc>
          <w:tcPr>
            <w:tcW w:w="2016" w:type="dxa"/>
            <w:tcMar>
              <w:top w:w="80" w:type="dxa"/>
              <w:left w:w="80" w:type="dxa"/>
              <w:bottom w:w="80" w:type="dxa"/>
              <w:right w:w="80" w:type="dxa"/>
            </w:tcMar>
            <w:vAlign w:val="top"/>
          </w:tcPr>
          <w:p w14:paraId="63863E4A">
            <w:pPr>
              <w:spacing w:after="20" w:line="240" w:lineRule="auto"/>
            </w:pPr>
            <w:r>
              <w:rPr>
                <w:rFonts w:ascii="Arial" w:hAnsi="Arial" w:eastAsia="Arial"/>
                <w:b w:val="0"/>
                <w:sz w:val="16"/>
              </w:rPr>
              <w:t>Answer 3 short questions.</w:t>
            </w:r>
          </w:p>
        </w:tc>
        <w:tc>
          <w:tcPr>
            <w:tcW w:w="2160" w:type="dxa"/>
            <w:tcMar>
              <w:top w:w="80" w:type="dxa"/>
              <w:left w:w="80" w:type="dxa"/>
              <w:bottom w:w="80" w:type="dxa"/>
              <w:right w:w="80" w:type="dxa"/>
            </w:tcMar>
            <w:vAlign w:val="top"/>
          </w:tcPr>
          <w:p w14:paraId="45176409">
            <w:pPr>
              <w:spacing w:after="20" w:line="240" w:lineRule="auto"/>
            </w:pPr>
            <w:r>
              <w:rPr>
                <w:rFonts w:ascii="Arial" w:hAnsi="Arial" w:eastAsia="Arial"/>
                <w:b w:val="0"/>
                <w:sz w:val="16"/>
              </w:rPr>
              <w:t>Write one sentence about today.</w:t>
            </w:r>
          </w:p>
        </w:tc>
      </w:tr>
    </w:tbl>
    <w:p w14:paraId="53EFCE35">
      <w:pPr>
        <w:pStyle w:val="165"/>
      </w:pPr>
    </w:p>
    <w:p w14:paraId="047DC670">
      <w:pPr>
        <w:pStyle w:val="4"/>
      </w:pPr>
      <w:r>
        <w:t>11.2 Reading Module Requirements</w:t>
      </w:r>
    </w:p>
    <w:p w14:paraId="609AE0CD">
      <w:pPr>
        <w:pStyle w:val="16"/>
        <w:spacing w:after="40"/>
      </w:pPr>
      <w:r>
        <w:rPr>
          <w:rFonts w:ascii="Arial" w:hAnsi="Arial"/>
          <w:sz w:val="18"/>
        </w:rPr>
        <w:t>User can choose reading purpose: relaxation, learning, professional input, or writing support.</w:t>
      </w:r>
    </w:p>
    <w:p w14:paraId="021CEF20">
      <w:pPr>
        <w:pStyle w:val="16"/>
        <w:spacing w:after="40"/>
      </w:pPr>
      <w:r>
        <w:rPr>
          <w:rFonts w:ascii="Arial" w:hAnsi="Arial"/>
          <w:sz w:val="18"/>
        </w:rPr>
        <w:t>User can choose whether notes are required.</w:t>
      </w:r>
    </w:p>
    <w:p w14:paraId="4193F378">
      <w:pPr>
        <w:pStyle w:val="16"/>
        <w:spacing w:after="40"/>
      </w:pPr>
      <w:r>
        <w:rPr>
          <w:rFonts w:ascii="Arial" w:hAnsi="Arial"/>
          <w:sz w:val="18"/>
        </w:rPr>
        <w:t>System tracks reading minutes, pages, notes, summaries, and chain days.</w:t>
      </w:r>
    </w:p>
    <w:p w14:paraId="74B6257C">
      <w:pPr>
        <w:pStyle w:val="16"/>
        <w:spacing w:after="40"/>
      </w:pPr>
      <w:r>
        <w:rPr>
          <w:rFonts w:ascii="Arial" w:hAnsi="Arial"/>
          <w:sz w:val="18"/>
        </w:rPr>
        <w:t>If anti-distraction is low, default to short low-stimulation reading blocks.</w:t>
      </w:r>
    </w:p>
    <w:p w14:paraId="5A54D2E4">
      <w:pPr>
        <w:pStyle w:val="16"/>
        <w:spacing w:after="40"/>
      </w:pPr>
      <w:r>
        <w:rPr>
          <w:rFonts w:ascii="Arial" w:hAnsi="Arial"/>
          <w:sz w:val="18"/>
        </w:rPr>
        <w:t>If goal clarity is low, recommend theme-based reading or idea capture instead of heavy reading plans.</w:t>
      </w:r>
    </w:p>
    <w:p w14:paraId="232E2DEC">
      <w:pPr>
        <w:pStyle w:val="4"/>
      </w:pPr>
      <w:r>
        <w:t>11.3 Movement Module Requirements</w:t>
      </w:r>
    </w:p>
    <w:p w14:paraId="6178EAF3">
      <w:pPr>
        <w:pStyle w:val="16"/>
        <w:spacing w:after="40"/>
      </w:pPr>
      <w:r>
        <w:rPr>
          <w:rFonts w:ascii="Arial" w:hAnsi="Arial"/>
          <w:sz w:val="18"/>
        </w:rPr>
        <w:t>Movement plans must account for baseline, body limitations, available time, and recent completion.</w:t>
      </w:r>
    </w:p>
    <w:p w14:paraId="065E6B18">
      <w:pPr>
        <w:pStyle w:val="16"/>
        <w:spacing w:after="40"/>
      </w:pPr>
      <w:r>
        <w:rPr>
          <w:rFonts w:ascii="Arial" w:hAnsi="Arial"/>
          <w:sz w:val="18"/>
        </w:rPr>
        <w:t>The MVP should prefer walking or low-intensity movement for low-baseline users.</w:t>
      </w:r>
    </w:p>
    <w:p w14:paraId="0F723C73">
      <w:pPr>
        <w:pStyle w:val="16"/>
        <w:spacing w:after="40"/>
      </w:pPr>
      <w:r>
        <w:rPr>
          <w:rFonts w:ascii="Arial" w:hAnsi="Arial"/>
          <w:sz w:val="18"/>
        </w:rPr>
        <w:t>The product must not diagnose medical conditions or prescribe clinical exercise plans.</w:t>
      </w:r>
    </w:p>
    <w:p w14:paraId="5ED0D973">
      <w:pPr>
        <w:pStyle w:val="16"/>
        <w:spacing w:after="40"/>
      </w:pPr>
      <w:r>
        <w:rPr>
          <w:rFonts w:ascii="Arial" w:hAnsi="Arial"/>
          <w:sz w:val="18"/>
        </w:rPr>
        <w:t>If the user reports pain or significant discomfort, the system should lower intensity and recommend professional advice when appropriate.</w:t>
      </w:r>
    </w:p>
    <w:p w14:paraId="3BF92950">
      <w:pPr>
        <w:pStyle w:val="16"/>
        <w:spacing w:after="40"/>
      </w:pPr>
      <w:r>
        <w:rPr>
          <w:rFonts w:ascii="Arial" w:hAnsi="Arial"/>
          <w:sz w:val="18"/>
        </w:rPr>
        <w:t>System tracks duration, distance if entered, perceived effort, discomfort notes, and chain days.</w:t>
      </w:r>
    </w:p>
    <w:p w14:paraId="33BE1388">
      <w:pPr>
        <w:pStyle w:val="4"/>
      </w:pPr>
      <w:r>
        <w:t>11.4 Writing and Daily Review Requirements</w:t>
      </w:r>
    </w:p>
    <w:p w14:paraId="73A5AF84">
      <w:pPr>
        <w:pStyle w:val="16"/>
        <w:spacing w:after="40"/>
      </w:pPr>
      <w:r>
        <w:rPr>
          <w:rFonts w:ascii="Arial" w:hAnsi="Arial"/>
          <w:sz w:val="18"/>
        </w:rPr>
        <w:t>Writing should include idea capture, outline, draft, revision, and publishing task variants.</w:t>
      </w:r>
    </w:p>
    <w:p w14:paraId="64A55608">
      <w:pPr>
        <w:pStyle w:val="16"/>
        <w:spacing w:after="40"/>
      </w:pPr>
      <w:r>
        <w:rPr>
          <w:rFonts w:ascii="Arial" w:hAnsi="Arial"/>
          <w:sz w:val="18"/>
        </w:rPr>
        <w:t>Daily review should be short and repeatable. It should ask what moved forward, what interrupted progress, and what minimum task should happen tomorrow.</w:t>
      </w:r>
    </w:p>
    <w:p w14:paraId="76054EF3">
      <w:pPr>
        <w:pStyle w:val="16"/>
        <w:spacing w:after="40"/>
      </w:pPr>
      <w:r>
        <w:rPr>
          <w:rFonts w:ascii="Arial" w:hAnsi="Arial"/>
          <w:sz w:val="18"/>
        </w:rPr>
        <w:t>AI review language should reinforce recovery, not perfection.</w:t>
      </w:r>
    </w:p>
    <w:p w14:paraId="05953901">
      <w:pPr>
        <w:pStyle w:val="3"/>
      </w:pPr>
      <w:r>
        <w:t>12. Category-Based Long-Term Goal Companion</w:t>
      </w:r>
    </w:p>
    <w:p w14:paraId="5AB48F9E">
      <w:r>
        <w:t>Category-based planning is essential because different goals require different decomposition logic, process metrics, risk rules, and review language. A generic task generator will not be professional enough for long-term use.</w:t>
      </w:r>
    </w:p>
    <w:p w14:paraId="71F5FDBD">
      <w:pPr>
        <w:pStyle w:val="4"/>
      </w:pPr>
      <w:r>
        <w:t>12.1 MVP Goal Categories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2564"/>
        <w:gridCol w:w="2927"/>
        <w:gridCol w:w="2961"/>
      </w:tblGrid>
      <w:tr w14:paraId="69C04D50">
        <w:trPr>
          <w:jc w:val="center"/>
        </w:trPr>
        <w:tc>
          <w:tcPr>
            <w:tcW w:w="1872" w:type="dxa"/>
            <w:shd w:val="clear" w:color="auto" w:fill="D9EAF7"/>
            <w:tcMar>
              <w:top w:w="80" w:type="dxa"/>
              <w:left w:w="80" w:type="dxa"/>
              <w:bottom w:w="80" w:type="dxa"/>
              <w:right w:w="80" w:type="dxa"/>
            </w:tcMar>
            <w:vAlign w:val="top"/>
          </w:tcPr>
          <w:p w14:paraId="276FA149">
            <w:pPr>
              <w:spacing w:after="20" w:line="240" w:lineRule="auto"/>
            </w:pPr>
            <w:r>
              <w:rPr>
                <w:rFonts w:ascii="Arial" w:hAnsi="Arial" w:eastAsia="Arial"/>
                <w:b/>
                <w:color w:val="1F4E79"/>
                <w:sz w:val="17"/>
              </w:rPr>
              <w:t>Category</w:t>
            </w:r>
          </w:p>
        </w:tc>
        <w:tc>
          <w:tcPr>
            <w:tcW w:w="2880" w:type="dxa"/>
            <w:shd w:val="clear" w:color="auto" w:fill="D9EAF7"/>
            <w:tcMar>
              <w:top w:w="80" w:type="dxa"/>
              <w:left w:w="80" w:type="dxa"/>
              <w:bottom w:w="80" w:type="dxa"/>
              <w:right w:w="80" w:type="dxa"/>
            </w:tcMar>
            <w:vAlign w:val="top"/>
          </w:tcPr>
          <w:p w14:paraId="559F2421">
            <w:pPr>
              <w:spacing w:after="20" w:line="240" w:lineRule="auto"/>
            </w:pPr>
            <w:r>
              <w:rPr>
                <w:rFonts w:ascii="Arial" w:hAnsi="Arial" w:eastAsia="Arial"/>
                <w:b/>
                <w:color w:val="1F4E79"/>
                <w:sz w:val="17"/>
              </w:rPr>
              <w:t>Purpose</w:t>
            </w:r>
          </w:p>
        </w:tc>
        <w:tc>
          <w:tcPr>
            <w:tcW w:w="3312" w:type="dxa"/>
            <w:shd w:val="clear" w:color="auto" w:fill="D9EAF7"/>
            <w:tcMar>
              <w:top w:w="80" w:type="dxa"/>
              <w:left w:w="80" w:type="dxa"/>
              <w:bottom w:w="80" w:type="dxa"/>
              <w:right w:w="80" w:type="dxa"/>
            </w:tcMar>
            <w:vAlign w:val="top"/>
          </w:tcPr>
          <w:p w14:paraId="04CED04F">
            <w:pPr>
              <w:spacing w:after="20" w:line="240" w:lineRule="auto"/>
            </w:pPr>
            <w:r>
              <w:rPr>
                <w:rFonts w:ascii="Arial" w:hAnsi="Arial" w:eastAsia="Arial"/>
                <w:b/>
                <w:color w:val="1F4E79"/>
                <w:sz w:val="17"/>
              </w:rPr>
              <w:t>Process metrics</w:t>
            </w:r>
          </w:p>
        </w:tc>
        <w:tc>
          <w:tcPr>
            <w:tcW w:w="3312" w:type="dxa"/>
            <w:shd w:val="clear" w:color="auto" w:fill="D9EAF7"/>
            <w:tcMar>
              <w:top w:w="80" w:type="dxa"/>
              <w:left w:w="80" w:type="dxa"/>
              <w:bottom w:w="80" w:type="dxa"/>
              <w:right w:w="80" w:type="dxa"/>
            </w:tcMar>
            <w:vAlign w:val="top"/>
          </w:tcPr>
          <w:p w14:paraId="19328EDF">
            <w:pPr>
              <w:spacing w:after="20" w:line="240" w:lineRule="auto"/>
            </w:pPr>
            <w:r>
              <w:rPr>
                <w:rFonts w:ascii="Arial" w:hAnsi="Arial" w:eastAsia="Arial"/>
                <w:b/>
                <w:color w:val="1F4E79"/>
                <w:sz w:val="17"/>
              </w:rPr>
              <w:t>Decomposition pattern</w:t>
            </w:r>
          </w:p>
        </w:tc>
      </w:tr>
      <w:tr w14:paraId="103BC0A4">
        <w:trPr>
          <w:jc w:val="center"/>
        </w:trPr>
        <w:tc>
          <w:tcPr>
            <w:tcW w:w="1872" w:type="dxa"/>
            <w:tcMar>
              <w:top w:w="80" w:type="dxa"/>
              <w:left w:w="80" w:type="dxa"/>
              <w:bottom w:w="80" w:type="dxa"/>
              <w:right w:w="80" w:type="dxa"/>
            </w:tcMar>
            <w:vAlign w:val="top"/>
          </w:tcPr>
          <w:p w14:paraId="413276D2">
            <w:pPr>
              <w:spacing w:after="20" w:line="240" w:lineRule="auto"/>
            </w:pPr>
            <w:r>
              <w:rPr>
                <w:rFonts w:ascii="Arial" w:hAnsi="Arial" w:eastAsia="Arial"/>
                <w:b w:val="0"/>
                <w:sz w:val="16"/>
              </w:rPr>
              <w:t>Reading/Input</w:t>
            </w:r>
          </w:p>
        </w:tc>
        <w:tc>
          <w:tcPr>
            <w:tcW w:w="2880" w:type="dxa"/>
            <w:tcMar>
              <w:top w:w="80" w:type="dxa"/>
              <w:left w:w="80" w:type="dxa"/>
              <w:bottom w:w="80" w:type="dxa"/>
              <w:right w:w="80" w:type="dxa"/>
            </w:tcMar>
            <w:vAlign w:val="top"/>
          </w:tcPr>
          <w:p w14:paraId="2F2F4C79">
            <w:pPr>
              <w:spacing w:after="20" w:line="240" w:lineRule="auto"/>
            </w:pPr>
            <w:r>
              <w:rPr>
                <w:rFonts w:ascii="Arial" w:hAnsi="Arial" w:eastAsia="Arial"/>
                <w:b w:val="0"/>
                <w:sz w:val="16"/>
              </w:rPr>
              <w:t>Build structured input and knowledge accumulation.</w:t>
            </w:r>
          </w:p>
        </w:tc>
        <w:tc>
          <w:tcPr>
            <w:tcW w:w="3312" w:type="dxa"/>
            <w:tcMar>
              <w:top w:w="80" w:type="dxa"/>
              <w:left w:w="80" w:type="dxa"/>
              <w:bottom w:w="80" w:type="dxa"/>
              <w:right w:w="80" w:type="dxa"/>
            </w:tcMar>
            <w:vAlign w:val="top"/>
          </w:tcPr>
          <w:p w14:paraId="4DA91E50">
            <w:pPr>
              <w:spacing w:after="20" w:line="240" w:lineRule="auto"/>
            </w:pPr>
            <w:r>
              <w:rPr>
                <w:rFonts w:ascii="Arial" w:hAnsi="Arial" w:eastAsia="Arial"/>
                <w:b w:val="0"/>
                <w:sz w:val="16"/>
              </w:rPr>
              <w:t>Minutes, pages, notes, summaries, themes.</w:t>
            </w:r>
          </w:p>
        </w:tc>
        <w:tc>
          <w:tcPr>
            <w:tcW w:w="3312" w:type="dxa"/>
            <w:tcMar>
              <w:top w:w="80" w:type="dxa"/>
              <w:left w:w="80" w:type="dxa"/>
              <w:bottom w:w="80" w:type="dxa"/>
              <w:right w:w="80" w:type="dxa"/>
            </w:tcMar>
            <w:vAlign w:val="top"/>
          </w:tcPr>
          <w:p w14:paraId="3C7E420F">
            <w:pPr>
              <w:spacing w:after="20" w:line="240" w:lineRule="auto"/>
            </w:pPr>
            <w:r>
              <w:rPr>
                <w:rFonts w:ascii="Arial" w:hAnsi="Arial" w:eastAsia="Arial"/>
                <w:b w:val="0"/>
                <w:sz w:val="16"/>
              </w:rPr>
              <w:t>Book/topic -&gt; section -&gt; reading block -&gt; notes -&gt; summary.</w:t>
            </w:r>
          </w:p>
        </w:tc>
      </w:tr>
      <w:tr w14:paraId="786EF77D">
        <w:trPr>
          <w:jc w:val="center"/>
        </w:trPr>
        <w:tc>
          <w:tcPr>
            <w:tcW w:w="1872" w:type="dxa"/>
            <w:tcMar>
              <w:top w:w="80" w:type="dxa"/>
              <w:left w:w="80" w:type="dxa"/>
              <w:bottom w:w="80" w:type="dxa"/>
              <w:right w:w="80" w:type="dxa"/>
            </w:tcMar>
            <w:vAlign w:val="top"/>
          </w:tcPr>
          <w:p w14:paraId="31C9593A">
            <w:pPr>
              <w:spacing w:after="20" w:line="240" w:lineRule="auto"/>
            </w:pPr>
            <w:r>
              <w:rPr>
                <w:rFonts w:ascii="Arial" w:hAnsi="Arial" w:eastAsia="Arial"/>
                <w:b w:val="0"/>
                <w:sz w:val="16"/>
              </w:rPr>
              <w:t>Movement/Health</w:t>
            </w:r>
          </w:p>
        </w:tc>
        <w:tc>
          <w:tcPr>
            <w:tcW w:w="2880" w:type="dxa"/>
            <w:tcMar>
              <w:top w:w="80" w:type="dxa"/>
              <w:left w:w="80" w:type="dxa"/>
              <w:bottom w:w="80" w:type="dxa"/>
              <w:right w:w="80" w:type="dxa"/>
            </w:tcMar>
            <w:vAlign w:val="top"/>
          </w:tcPr>
          <w:p w14:paraId="0B8FE6E2">
            <w:pPr>
              <w:spacing w:after="20" w:line="240" w:lineRule="auto"/>
            </w:pPr>
            <w:r>
              <w:rPr>
                <w:rFonts w:ascii="Arial" w:hAnsi="Arial" w:eastAsia="Arial"/>
                <w:b w:val="0"/>
                <w:sz w:val="16"/>
              </w:rPr>
              <w:t>Build sustainable physical routine.</w:t>
            </w:r>
          </w:p>
        </w:tc>
        <w:tc>
          <w:tcPr>
            <w:tcW w:w="3312" w:type="dxa"/>
            <w:tcMar>
              <w:top w:w="80" w:type="dxa"/>
              <w:left w:w="80" w:type="dxa"/>
              <w:bottom w:w="80" w:type="dxa"/>
              <w:right w:w="80" w:type="dxa"/>
            </w:tcMar>
            <w:vAlign w:val="top"/>
          </w:tcPr>
          <w:p w14:paraId="5D8E4759">
            <w:pPr>
              <w:spacing w:after="20" w:line="240" w:lineRule="auto"/>
            </w:pPr>
            <w:r>
              <w:rPr>
                <w:rFonts w:ascii="Arial" w:hAnsi="Arial" w:eastAsia="Arial"/>
                <w:b w:val="0"/>
                <w:sz w:val="16"/>
              </w:rPr>
              <w:t>Sessions, duration, perceived effort, discomfort, weekly frequency.</w:t>
            </w:r>
          </w:p>
        </w:tc>
        <w:tc>
          <w:tcPr>
            <w:tcW w:w="3312" w:type="dxa"/>
            <w:tcMar>
              <w:top w:w="80" w:type="dxa"/>
              <w:left w:w="80" w:type="dxa"/>
              <w:bottom w:w="80" w:type="dxa"/>
              <w:right w:w="80" w:type="dxa"/>
            </w:tcMar>
            <w:vAlign w:val="top"/>
          </w:tcPr>
          <w:p w14:paraId="6C228E82">
            <w:pPr>
              <w:spacing w:after="20" w:line="240" w:lineRule="auto"/>
            </w:pPr>
            <w:r>
              <w:rPr>
                <w:rFonts w:ascii="Arial" w:hAnsi="Arial" w:eastAsia="Arial"/>
                <w:b w:val="0"/>
                <w:sz w:val="16"/>
              </w:rPr>
              <w:t>Baseline -&gt; weekly frequency -&gt; session duration -&gt; recovery.</w:t>
            </w:r>
          </w:p>
        </w:tc>
      </w:tr>
      <w:tr w14:paraId="1D200518">
        <w:trPr>
          <w:jc w:val="center"/>
        </w:trPr>
        <w:tc>
          <w:tcPr>
            <w:tcW w:w="1872" w:type="dxa"/>
            <w:tcMar>
              <w:top w:w="80" w:type="dxa"/>
              <w:left w:w="80" w:type="dxa"/>
              <w:bottom w:w="80" w:type="dxa"/>
              <w:right w:w="80" w:type="dxa"/>
            </w:tcMar>
            <w:vAlign w:val="top"/>
          </w:tcPr>
          <w:p w14:paraId="16AD46AA">
            <w:pPr>
              <w:spacing w:after="20" w:line="240" w:lineRule="auto"/>
            </w:pPr>
            <w:r>
              <w:rPr>
                <w:rFonts w:ascii="Arial" w:hAnsi="Arial" w:eastAsia="Arial"/>
                <w:b w:val="0"/>
                <w:sz w:val="16"/>
              </w:rPr>
              <w:t>Writing/Output</w:t>
            </w:r>
          </w:p>
        </w:tc>
        <w:tc>
          <w:tcPr>
            <w:tcW w:w="2880" w:type="dxa"/>
            <w:tcMar>
              <w:top w:w="80" w:type="dxa"/>
              <w:left w:w="80" w:type="dxa"/>
              <w:bottom w:w="80" w:type="dxa"/>
              <w:right w:w="80" w:type="dxa"/>
            </w:tcMar>
            <w:vAlign w:val="top"/>
          </w:tcPr>
          <w:p w14:paraId="79A02E34">
            <w:pPr>
              <w:spacing w:after="20" w:line="240" w:lineRule="auto"/>
            </w:pPr>
            <w:r>
              <w:rPr>
                <w:rFonts w:ascii="Arial" w:hAnsi="Arial" w:eastAsia="Arial"/>
                <w:b w:val="0"/>
                <w:sz w:val="16"/>
              </w:rPr>
              <w:t>Create consistent written output.</w:t>
            </w:r>
          </w:p>
        </w:tc>
        <w:tc>
          <w:tcPr>
            <w:tcW w:w="3312" w:type="dxa"/>
            <w:tcMar>
              <w:top w:w="80" w:type="dxa"/>
              <w:left w:w="80" w:type="dxa"/>
              <w:bottom w:w="80" w:type="dxa"/>
              <w:right w:w="80" w:type="dxa"/>
            </w:tcMar>
            <w:vAlign w:val="top"/>
          </w:tcPr>
          <w:p w14:paraId="5B0C125C">
            <w:pPr>
              <w:spacing w:after="20" w:line="240" w:lineRule="auto"/>
            </w:pPr>
            <w:r>
              <w:rPr>
                <w:rFonts w:ascii="Arial" w:hAnsi="Arial" w:eastAsia="Arial"/>
                <w:b w:val="0"/>
                <w:sz w:val="16"/>
              </w:rPr>
              <w:t>Words, drafts, notes, published pieces, revisions.</w:t>
            </w:r>
          </w:p>
        </w:tc>
        <w:tc>
          <w:tcPr>
            <w:tcW w:w="3312" w:type="dxa"/>
            <w:tcMar>
              <w:top w:w="80" w:type="dxa"/>
              <w:left w:w="80" w:type="dxa"/>
              <w:bottom w:w="80" w:type="dxa"/>
              <w:right w:w="80" w:type="dxa"/>
            </w:tcMar>
            <w:vAlign w:val="top"/>
          </w:tcPr>
          <w:p w14:paraId="78983BD5">
            <w:pPr>
              <w:spacing w:after="20" w:line="240" w:lineRule="auto"/>
            </w:pPr>
            <w:r>
              <w:rPr>
                <w:rFonts w:ascii="Arial" w:hAnsi="Arial" w:eastAsia="Arial"/>
                <w:b w:val="0"/>
                <w:sz w:val="16"/>
              </w:rPr>
              <w:t>Idea -&gt; outline -&gt; draft -&gt; revise -&gt; publish.</w:t>
            </w:r>
          </w:p>
        </w:tc>
      </w:tr>
      <w:tr w14:paraId="063D5F84">
        <w:trPr>
          <w:jc w:val="center"/>
        </w:trPr>
        <w:tc>
          <w:tcPr>
            <w:tcW w:w="1872" w:type="dxa"/>
            <w:tcMar>
              <w:top w:w="80" w:type="dxa"/>
              <w:left w:w="80" w:type="dxa"/>
              <w:bottom w:w="80" w:type="dxa"/>
              <w:right w:w="80" w:type="dxa"/>
            </w:tcMar>
            <w:vAlign w:val="top"/>
          </w:tcPr>
          <w:p w14:paraId="54FB53D5">
            <w:pPr>
              <w:spacing w:after="20" w:line="240" w:lineRule="auto"/>
            </w:pPr>
            <w:r>
              <w:rPr>
                <w:rFonts w:ascii="Arial" w:hAnsi="Arial" w:eastAsia="Arial"/>
                <w:b w:val="0"/>
                <w:sz w:val="16"/>
              </w:rPr>
              <w:t>Project/Product</w:t>
            </w:r>
          </w:p>
        </w:tc>
        <w:tc>
          <w:tcPr>
            <w:tcW w:w="2880" w:type="dxa"/>
            <w:tcMar>
              <w:top w:w="80" w:type="dxa"/>
              <w:left w:w="80" w:type="dxa"/>
              <w:bottom w:w="80" w:type="dxa"/>
              <w:right w:w="80" w:type="dxa"/>
            </w:tcMar>
            <w:vAlign w:val="top"/>
          </w:tcPr>
          <w:p w14:paraId="0AA26AD1">
            <w:pPr>
              <w:spacing w:after="20" w:line="240" w:lineRule="auto"/>
            </w:pPr>
            <w:r>
              <w:rPr>
                <w:rFonts w:ascii="Arial" w:hAnsi="Arial" w:eastAsia="Arial"/>
                <w:b w:val="0"/>
                <w:sz w:val="16"/>
              </w:rPr>
              <w:t>Move a side project or product forward.</w:t>
            </w:r>
          </w:p>
        </w:tc>
        <w:tc>
          <w:tcPr>
            <w:tcW w:w="3312" w:type="dxa"/>
            <w:tcMar>
              <w:top w:w="80" w:type="dxa"/>
              <w:left w:w="80" w:type="dxa"/>
              <w:bottom w:w="80" w:type="dxa"/>
              <w:right w:w="80" w:type="dxa"/>
            </w:tcMar>
            <w:vAlign w:val="top"/>
          </w:tcPr>
          <w:p w14:paraId="25587058">
            <w:pPr>
              <w:spacing w:after="20" w:line="240" w:lineRule="auto"/>
            </w:pPr>
            <w:r>
              <w:rPr>
                <w:rFonts w:ascii="Arial" w:hAnsi="Arial" w:eastAsia="Arial"/>
                <w:b w:val="0"/>
                <w:sz w:val="16"/>
              </w:rPr>
              <w:t>Requirements, features, commits, tests, releases, feedback.</w:t>
            </w:r>
          </w:p>
        </w:tc>
        <w:tc>
          <w:tcPr>
            <w:tcW w:w="3312" w:type="dxa"/>
            <w:tcMar>
              <w:top w:w="80" w:type="dxa"/>
              <w:left w:w="80" w:type="dxa"/>
              <w:bottom w:w="80" w:type="dxa"/>
              <w:right w:w="80" w:type="dxa"/>
            </w:tcMar>
            <w:vAlign w:val="top"/>
          </w:tcPr>
          <w:p w14:paraId="2DFDF00A">
            <w:pPr>
              <w:spacing w:after="20" w:line="240" w:lineRule="auto"/>
            </w:pPr>
            <w:r>
              <w:rPr>
                <w:rFonts w:ascii="Arial" w:hAnsi="Arial" w:eastAsia="Arial"/>
                <w:b w:val="0"/>
                <w:sz w:val="16"/>
              </w:rPr>
              <w:t>Idea -&gt; requirement -&gt; small feature -&gt; test -&gt; release -&gt; feedback.</w:t>
            </w:r>
          </w:p>
        </w:tc>
      </w:tr>
      <w:tr w14:paraId="25169C2F">
        <w:trPr>
          <w:jc w:val="center"/>
        </w:trPr>
        <w:tc>
          <w:tcPr>
            <w:tcW w:w="1872" w:type="dxa"/>
            <w:tcMar>
              <w:top w:w="80" w:type="dxa"/>
              <w:left w:w="80" w:type="dxa"/>
              <w:bottom w:w="80" w:type="dxa"/>
              <w:right w:w="80" w:type="dxa"/>
            </w:tcMar>
            <w:vAlign w:val="top"/>
          </w:tcPr>
          <w:p w14:paraId="4B9DDADA">
            <w:pPr>
              <w:spacing w:after="20" w:line="240" w:lineRule="auto"/>
            </w:pPr>
            <w:r>
              <w:rPr>
                <w:rFonts w:ascii="Arial" w:hAnsi="Arial" w:eastAsia="Arial"/>
                <w:b w:val="0"/>
                <w:sz w:val="16"/>
              </w:rPr>
              <w:t>SEO/Growth</w:t>
            </w:r>
          </w:p>
        </w:tc>
        <w:tc>
          <w:tcPr>
            <w:tcW w:w="2880" w:type="dxa"/>
            <w:tcMar>
              <w:top w:w="80" w:type="dxa"/>
              <w:left w:w="80" w:type="dxa"/>
              <w:bottom w:w="80" w:type="dxa"/>
              <w:right w:w="80" w:type="dxa"/>
            </w:tcMar>
            <w:vAlign w:val="top"/>
          </w:tcPr>
          <w:p w14:paraId="730549E6">
            <w:pPr>
              <w:spacing w:after="20" w:line="240" w:lineRule="auto"/>
            </w:pPr>
            <w:r>
              <w:rPr>
                <w:rFonts w:ascii="Arial" w:hAnsi="Arial" w:eastAsia="Arial"/>
                <w:b w:val="0"/>
                <w:sz w:val="16"/>
              </w:rPr>
              <w:t>Grow site traffic through content, technical quality, and links.</w:t>
            </w:r>
          </w:p>
        </w:tc>
        <w:tc>
          <w:tcPr>
            <w:tcW w:w="3312" w:type="dxa"/>
            <w:tcMar>
              <w:top w:w="80" w:type="dxa"/>
              <w:left w:w="80" w:type="dxa"/>
              <w:bottom w:w="80" w:type="dxa"/>
              <w:right w:w="80" w:type="dxa"/>
            </w:tcMar>
            <w:vAlign w:val="top"/>
          </w:tcPr>
          <w:p w14:paraId="0ECCEB69">
            <w:pPr>
              <w:spacing w:after="20" w:line="240" w:lineRule="auto"/>
            </w:pPr>
            <w:r>
              <w:rPr>
                <w:rFonts w:ascii="Arial" w:hAnsi="Arial" w:eastAsia="Arial"/>
                <w:b w:val="0"/>
                <w:sz w:val="16"/>
              </w:rPr>
              <w:t>Keywords, pages, indexation, link opportunities, submissions, rankings.</w:t>
            </w:r>
          </w:p>
        </w:tc>
        <w:tc>
          <w:tcPr>
            <w:tcW w:w="3312" w:type="dxa"/>
            <w:tcMar>
              <w:top w:w="80" w:type="dxa"/>
              <w:left w:w="80" w:type="dxa"/>
              <w:bottom w:w="80" w:type="dxa"/>
              <w:right w:w="80" w:type="dxa"/>
            </w:tcMar>
            <w:vAlign w:val="top"/>
          </w:tcPr>
          <w:p w14:paraId="7ADCFFB2">
            <w:pPr>
              <w:spacing w:after="20" w:line="240" w:lineRule="auto"/>
            </w:pPr>
            <w:r>
              <w:rPr>
                <w:rFonts w:ascii="Arial" w:hAnsi="Arial" w:eastAsia="Arial"/>
                <w:b w:val="0"/>
                <w:sz w:val="16"/>
              </w:rPr>
              <w:t>Keyword -&gt; content -&gt; internal links -&gt; outreach/link -&gt; index/rank review.</w:t>
            </w:r>
          </w:p>
        </w:tc>
      </w:tr>
    </w:tbl>
    <w:p w14:paraId="2D62AB8E">
      <w:pPr>
        <w:pStyle w:val="165"/>
      </w:pPr>
    </w:p>
    <w:p w14:paraId="18C4193F">
      <w:pPr>
        <w:pStyle w:val="4"/>
      </w:pPr>
      <w:r>
        <w:t>12.2 Category Template Requirements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7387"/>
      </w:tblGrid>
      <w:tr w14:paraId="1806715E">
        <w:trPr>
          <w:jc w:val="center"/>
        </w:trPr>
        <w:tc>
          <w:tcPr>
            <w:tcW w:w="2880" w:type="dxa"/>
            <w:shd w:val="clear" w:color="auto" w:fill="D9EAF7"/>
            <w:tcMar>
              <w:top w:w="80" w:type="dxa"/>
              <w:left w:w="80" w:type="dxa"/>
              <w:bottom w:w="80" w:type="dxa"/>
              <w:right w:w="80" w:type="dxa"/>
            </w:tcMar>
            <w:vAlign w:val="top"/>
          </w:tcPr>
          <w:p w14:paraId="6F6D0976">
            <w:pPr>
              <w:spacing w:after="20" w:line="240" w:lineRule="auto"/>
            </w:pPr>
            <w:r>
              <w:rPr>
                <w:rFonts w:ascii="Arial" w:hAnsi="Arial" w:eastAsia="Arial"/>
                <w:b/>
                <w:color w:val="1F4E79"/>
                <w:sz w:val="17"/>
              </w:rPr>
              <w:t>Template element</w:t>
            </w:r>
          </w:p>
        </w:tc>
        <w:tc>
          <w:tcPr>
            <w:tcW w:w="7488" w:type="dxa"/>
            <w:shd w:val="clear" w:color="auto" w:fill="D9EAF7"/>
            <w:tcMar>
              <w:top w:w="80" w:type="dxa"/>
              <w:left w:w="80" w:type="dxa"/>
              <w:bottom w:w="80" w:type="dxa"/>
              <w:right w:w="80" w:type="dxa"/>
            </w:tcMar>
            <w:vAlign w:val="top"/>
          </w:tcPr>
          <w:p w14:paraId="4E5C17DD">
            <w:pPr>
              <w:spacing w:after="20" w:line="240" w:lineRule="auto"/>
            </w:pPr>
            <w:r>
              <w:rPr>
                <w:rFonts w:ascii="Arial" w:hAnsi="Arial" w:eastAsia="Arial"/>
                <w:b/>
                <w:color w:val="1F4E79"/>
                <w:sz w:val="17"/>
              </w:rPr>
              <w:t>Description</w:t>
            </w:r>
          </w:p>
        </w:tc>
      </w:tr>
      <w:tr w14:paraId="00C30991">
        <w:trPr>
          <w:jc w:val="center"/>
        </w:trPr>
        <w:tc>
          <w:tcPr>
            <w:tcW w:w="2880" w:type="dxa"/>
            <w:tcMar>
              <w:top w:w="80" w:type="dxa"/>
              <w:left w:w="80" w:type="dxa"/>
              <w:bottom w:w="80" w:type="dxa"/>
              <w:right w:w="80" w:type="dxa"/>
            </w:tcMar>
            <w:vAlign w:val="top"/>
          </w:tcPr>
          <w:p w14:paraId="4E14C5F9">
            <w:pPr>
              <w:spacing w:after="20" w:line="240" w:lineRule="auto"/>
            </w:pPr>
            <w:r>
              <w:rPr>
                <w:rFonts w:ascii="Arial" w:hAnsi="Arial" w:eastAsia="Arial"/>
                <w:b w:val="0"/>
                <w:sz w:val="16"/>
              </w:rPr>
              <w:t>Required fields</w:t>
            </w:r>
          </w:p>
        </w:tc>
        <w:tc>
          <w:tcPr>
            <w:tcW w:w="7488" w:type="dxa"/>
            <w:tcMar>
              <w:top w:w="80" w:type="dxa"/>
              <w:left w:w="80" w:type="dxa"/>
              <w:bottom w:w="80" w:type="dxa"/>
              <w:right w:w="80" w:type="dxa"/>
            </w:tcMar>
            <w:vAlign w:val="top"/>
          </w:tcPr>
          <w:p w14:paraId="5279E17A">
            <w:pPr>
              <w:spacing w:after="20" w:line="240" w:lineRule="auto"/>
            </w:pPr>
            <w:r>
              <w:rPr>
                <w:rFonts w:ascii="Arial" w:hAnsi="Arial" w:eastAsia="Arial"/>
                <w:b w:val="0"/>
                <w:sz w:val="16"/>
              </w:rPr>
              <w:t>The minimum data needed before task generation.</w:t>
            </w:r>
          </w:p>
        </w:tc>
      </w:tr>
      <w:tr w14:paraId="77601797">
        <w:trPr>
          <w:jc w:val="center"/>
        </w:trPr>
        <w:tc>
          <w:tcPr>
            <w:tcW w:w="2880" w:type="dxa"/>
            <w:tcMar>
              <w:top w:w="80" w:type="dxa"/>
              <w:left w:w="80" w:type="dxa"/>
              <w:bottom w:w="80" w:type="dxa"/>
              <w:right w:w="80" w:type="dxa"/>
            </w:tcMar>
            <w:vAlign w:val="top"/>
          </w:tcPr>
          <w:p w14:paraId="0700505D">
            <w:pPr>
              <w:spacing w:after="20" w:line="240" w:lineRule="auto"/>
            </w:pPr>
            <w:r>
              <w:rPr>
                <w:rFonts w:ascii="Arial" w:hAnsi="Arial" w:eastAsia="Arial"/>
                <w:b w:val="0"/>
                <w:sz w:val="16"/>
              </w:rPr>
              <w:t>Optional fields</w:t>
            </w:r>
          </w:p>
        </w:tc>
        <w:tc>
          <w:tcPr>
            <w:tcW w:w="7488" w:type="dxa"/>
            <w:tcMar>
              <w:top w:w="80" w:type="dxa"/>
              <w:left w:w="80" w:type="dxa"/>
              <w:bottom w:w="80" w:type="dxa"/>
              <w:right w:w="80" w:type="dxa"/>
            </w:tcMar>
            <w:vAlign w:val="top"/>
          </w:tcPr>
          <w:p w14:paraId="754C6AF8">
            <w:pPr>
              <w:spacing w:after="20" w:line="240" w:lineRule="auto"/>
            </w:pPr>
            <w:r>
              <w:rPr>
                <w:rFonts w:ascii="Arial" w:hAnsi="Arial" w:eastAsia="Arial"/>
                <w:b w:val="0"/>
                <w:sz w:val="16"/>
              </w:rPr>
              <w:t>Useful data that can improve personalization but should not block setup.</w:t>
            </w:r>
          </w:p>
        </w:tc>
      </w:tr>
      <w:tr w14:paraId="08659455">
        <w:trPr>
          <w:jc w:val="center"/>
        </w:trPr>
        <w:tc>
          <w:tcPr>
            <w:tcW w:w="2880" w:type="dxa"/>
            <w:tcMar>
              <w:top w:w="80" w:type="dxa"/>
              <w:left w:w="80" w:type="dxa"/>
              <w:bottom w:w="80" w:type="dxa"/>
              <w:right w:w="80" w:type="dxa"/>
            </w:tcMar>
            <w:vAlign w:val="top"/>
          </w:tcPr>
          <w:p w14:paraId="763D84B1">
            <w:pPr>
              <w:spacing w:after="20" w:line="240" w:lineRule="auto"/>
            </w:pPr>
            <w:r>
              <w:rPr>
                <w:rFonts w:ascii="Arial" w:hAnsi="Arial" w:eastAsia="Arial"/>
                <w:b w:val="0"/>
                <w:sz w:val="16"/>
              </w:rPr>
              <w:t>Process metrics</w:t>
            </w:r>
          </w:p>
        </w:tc>
        <w:tc>
          <w:tcPr>
            <w:tcW w:w="7488" w:type="dxa"/>
            <w:tcMar>
              <w:top w:w="80" w:type="dxa"/>
              <w:left w:w="80" w:type="dxa"/>
              <w:bottom w:w="80" w:type="dxa"/>
              <w:right w:w="80" w:type="dxa"/>
            </w:tcMar>
            <w:vAlign w:val="top"/>
          </w:tcPr>
          <w:p w14:paraId="0E7FCF12">
            <w:pPr>
              <w:spacing w:after="20" w:line="240" w:lineRule="auto"/>
            </w:pPr>
            <w:r>
              <w:rPr>
                <w:rFonts w:ascii="Arial" w:hAnsi="Arial" w:eastAsia="Arial"/>
                <w:b w:val="0"/>
                <w:sz w:val="16"/>
              </w:rPr>
              <w:t>Intermediate metrics that show accumulation before final results appear.</w:t>
            </w:r>
          </w:p>
        </w:tc>
      </w:tr>
      <w:tr w14:paraId="46DBAD95">
        <w:trPr>
          <w:jc w:val="center"/>
        </w:trPr>
        <w:tc>
          <w:tcPr>
            <w:tcW w:w="2880" w:type="dxa"/>
            <w:tcMar>
              <w:top w:w="80" w:type="dxa"/>
              <w:left w:w="80" w:type="dxa"/>
              <w:bottom w:w="80" w:type="dxa"/>
              <w:right w:w="80" w:type="dxa"/>
            </w:tcMar>
            <w:vAlign w:val="top"/>
          </w:tcPr>
          <w:p w14:paraId="51FACD0B">
            <w:pPr>
              <w:spacing w:after="20" w:line="240" w:lineRule="auto"/>
            </w:pPr>
            <w:r>
              <w:rPr>
                <w:rFonts w:ascii="Arial" w:hAnsi="Arial" w:eastAsia="Arial"/>
                <w:b w:val="0"/>
                <w:sz w:val="16"/>
              </w:rPr>
              <w:t>Decomposition rules</w:t>
            </w:r>
          </w:p>
        </w:tc>
        <w:tc>
          <w:tcPr>
            <w:tcW w:w="7488" w:type="dxa"/>
            <w:tcMar>
              <w:top w:w="80" w:type="dxa"/>
              <w:left w:w="80" w:type="dxa"/>
              <w:bottom w:w="80" w:type="dxa"/>
              <w:right w:w="80" w:type="dxa"/>
            </w:tcMar>
            <w:vAlign w:val="top"/>
          </w:tcPr>
          <w:p w14:paraId="5CD564F0">
            <w:pPr>
              <w:spacing w:after="20" w:line="240" w:lineRule="auto"/>
            </w:pPr>
            <w:r>
              <w:rPr>
                <w:rFonts w:ascii="Arial" w:hAnsi="Arial" w:eastAsia="Arial"/>
                <w:b w:val="0"/>
                <w:sz w:val="16"/>
              </w:rPr>
              <w:t>How to break the goal into stages and daily actions.</w:t>
            </w:r>
          </w:p>
        </w:tc>
      </w:tr>
      <w:tr w14:paraId="0D277372">
        <w:trPr>
          <w:jc w:val="center"/>
        </w:trPr>
        <w:tc>
          <w:tcPr>
            <w:tcW w:w="2880" w:type="dxa"/>
            <w:tcMar>
              <w:top w:w="80" w:type="dxa"/>
              <w:left w:w="80" w:type="dxa"/>
              <w:bottom w:w="80" w:type="dxa"/>
              <w:right w:w="80" w:type="dxa"/>
            </w:tcMar>
            <w:vAlign w:val="top"/>
          </w:tcPr>
          <w:p w14:paraId="3BFAB28D">
            <w:pPr>
              <w:spacing w:after="20" w:line="240" w:lineRule="auto"/>
            </w:pPr>
            <w:r>
              <w:rPr>
                <w:rFonts w:ascii="Arial" w:hAnsi="Arial" w:eastAsia="Arial"/>
                <w:b w:val="0"/>
                <w:sz w:val="16"/>
              </w:rPr>
              <w:t>Risk rules</w:t>
            </w:r>
          </w:p>
        </w:tc>
        <w:tc>
          <w:tcPr>
            <w:tcW w:w="7488" w:type="dxa"/>
            <w:tcMar>
              <w:top w:w="80" w:type="dxa"/>
              <w:left w:w="80" w:type="dxa"/>
              <w:bottom w:w="80" w:type="dxa"/>
              <w:right w:w="80" w:type="dxa"/>
            </w:tcMar>
            <w:vAlign w:val="top"/>
          </w:tcPr>
          <w:p w14:paraId="2FC00ADD">
            <w:pPr>
              <w:spacing w:after="20" w:line="240" w:lineRule="auto"/>
            </w:pPr>
            <w:r>
              <w:rPr>
                <w:rFonts w:ascii="Arial" w:hAnsi="Arial" w:eastAsia="Arial"/>
                <w:b w:val="0"/>
                <w:sz w:val="16"/>
              </w:rPr>
              <w:t>Conditions that should lower intensity or change the task.</w:t>
            </w:r>
          </w:p>
        </w:tc>
      </w:tr>
      <w:tr w14:paraId="05CDB55B">
        <w:trPr>
          <w:jc w:val="center"/>
        </w:trPr>
        <w:tc>
          <w:tcPr>
            <w:tcW w:w="2880" w:type="dxa"/>
            <w:tcMar>
              <w:top w:w="80" w:type="dxa"/>
              <w:left w:w="80" w:type="dxa"/>
              <w:bottom w:w="80" w:type="dxa"/>
              <w:right w:w="80" w:type="dxa"/>
            </w:tcMar>
            <w:vAlign w:val="top"/>
          </w:tcPr>
          <w:p w14:paraId="39EFD729">
            <w:pPr>
              <w:spacing w:after="20" w:line="240" w:lineRule="auto"/>
            </w:pPr>
            <w:r>
              <w:rPr>
                <w:rFonts w:ascii="Arial" w:hAnsi="Arial" w:eastAsia="Arial"/>
                <w:b w:val="0"/>
                <w:sz w:val="16"/>
              </w:rPr>
              <w:t>Three-tier task patterns</w:t>
            </w:r>
          </w:p>
        </w:tc>
        <w:tc>
          <w:tcPr>
            <w:tcW w:w="7488" w:type="dxa"/>
            <w:tcMar>
              <w:top w:w="80" w:type="dxa"/>
              <w:left w:w="80" w:type="dxa"/>
              <w:bottom w:w="80" w:type="dxa"/>
              <w:right w:w="80" w:type="dxa"/>
            </w:tcMar>
            <w:vAlign w:val="top"/>
          </w:tcPr>
          <w:p w14:paraId="1565EEE4">
            <w:pPr>
              <w:spacing w:after="20" w:line="240" w:lineRule="auto"/>
            </w:pPr>
            <w:r>
              <w:rPr>
                <w:rFonts w:ascii="Arial" w:hAnsi="Arial" w:eastAsia="Arial"/>
                <w:b w:val="0"/>
                <w:sz w:val="16"/>
              </w:rPr>
              <w:t>Default standard, easy, and minimum tasks.</w:t>
            </w:r>
          </w:p>
        </w:tc>
      </w:tr>
      <w:tr w14:paraId="12EDFAFA">
        <w:trPr>
          <w:jc w:val="center"/>
        </w:trPr>
        <w:tc>
          <w:tcPr>
            <w:tcW w:w="2880" w:type="dxa"/>
            <w:tcMar>
              <w:top w:w="80" w:type="dxa"/>
              <w:left w:w="80" w:type="dxa"/>
              <w:bottom w:w="80" w:type="dxa"/>
              <w:right w:w="80" w:type="dxa"/>
            </w:tcMar>
            <w:vAlign w:val="top"/>
          </w:tcPr>
          <w:p w14:paraId="59E3EE7F">
            <w:pPr>
              <w:spacing w:after="20" w:line="240" w:lineRule="auto"/>
            </w:pPr>
            <w:r>
              <w:rPr>
                <w:rFonts w:ascii="Arial" w:hAnsi="Arial" w:eastAsia="Arial"/>
                <w:b w:val="0"/>
                <w:sz w:val="16"/>
              </w:rPr>
              <w:t>Evaluation language</w:t>
            </w:r>
          </w:p>
        </w:tc>
        <w:tc>
          <w:tcPr>
            <w:tcW w:w="7488" w:type="dxa"/>
            <w:tcMar>
              <w:top w:w="80" w:type="dxa"/>
              <w:left w:w="80" w:type="dxa"/>
              <w:bottom w:w="80" w:type="dxa"/>
              <w:right w:w="80" w:type="dxa"/>
            </w:tcMar>
            <w:vAlign w:val="top"/>
          </w:tcPr>
          <w:p w14:paraId="15A52193">
            <w:pPr>
              <w:spacing w:after="20" w:line="240" w:lineRule="auto"/>
            </w:pPr>
            <w:r>
              <w:rPr>
                <w:rFonts w:ascii="Arial" w:hAnsi="Arial" w:eastAsia="Arial"/>
                <w:b w:val="0"/>
                <w:sz w:val="16"/>
              </w:rPr>
              <w:t>How to explain progress for this category.</w:t>
            </w:r>
          </w:p>
        </w:tc>
      </w:tr>
      <w:tr w14:paraId="42E52B49">
        <w:trPr>
          <w:jc w:val="center"/>
        </w:trPr>
        <w:tc>
          <w:tcPr>
            <w:tcW w:w="2880" w:type="dxa"/>
            <w:tcMar>
              <w:top w:w="80" w:type="dxa"/>
              <w:left w:w="80" w:type="dxa"/>
              <w:bottom w:w="80" w:type="dxa"/>
              <w:right w:w="80" w:type="dxa"/>
            </w:tcMar>
            <w:vAlign w:val="top"/>
          </w:tcPr>
          <w:p w14:paraId="448D147B">
            <w:pPr>
              <w:spacing w:after="20" w:line="240" w:lineRule="auto"/>
            </w:pPr>
            <w:r>
              <w:rPr>
                <w:rFonts w:ascii="Arial" w:hAnsi="Arial" w:eastAsia="Arial"/>
                <w:b w:val="0"/>
                <w:sz w:val="16"/>
              </w:rPr>
              <w:t>AI prompt notes</w:t>
            </w:r>
          </w:p>
        </w:tc>
        <w:tc>
          <w:tcPr>
            <w:tcW w:w="7488" w:type="dxa"/>
            <w:tcMar>
              <w:top w:w="80" w:type="dxa"/>
              <w:left w:w="80" w:type="dxa"/>
              <w:bottom w:w="80" w:type="dxa"/>
              <w:right w:w="80" w:type="dxa"/>
            </w:tcMar>
            <w:vAlign w:val="top"/>
          </w:tcPr>
          <w:p w14:paraId="3FC717DC">
            <w:pPr>
              <w:spacing w:after="20" w:line="240" w:lineRule="auto"/>
            </w:pPr>
            <w:r>
              <w:rPr>
                <w:rFonts w:ascii="Arial" w:hAnsi="Arial" w:eastAsia="Arial"/>
                <w:b w:val="0"/>
                <w:sz w:val="16"/>
              </w:rPr>
              <w:t>Category-specific prompt instructions and guardrails.</w:t>
            </w:r>
          </w:p>
        </w:tc>
      </w:tr>
    </w:tbl>
    <w:p w14:paraId="5D23AD0F">
      <w:pPr>
        <w:pStyle w:val="165"/>
      </w:pPr>
    </w:p>
    <w:p w14:paraId="7F21AF87">
      <w:pPr>
        <w:pStyle w:val="4"/>
      </w:pPr>
      <w:r>
        <w:t>12.3 Example: SEO/Growth Template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7703"/>
      </w:tblGrid>
      <w:tr w14:paraId="0F6ADE2F">
        <w:trPr>
          <w:jc w:val="center"/>
        </w:trPr>
        <w:tc>
          <w:tcPr>
            <w:tcW w:w="2592" w:type="dxa"/>
            <w:shd w:val="clear" w:color="auto" w:fill="D9EAF7"/>
            <w:tcMar>
              <w:top w:w="80" w:type="dxa"/>
              <w:left w:w="80" w:type="dxa"/>
              <w:bottom w:w="80" w:type="dxa"/>
              <w:right w:w="80" w:type="dxa"/>
            </w:tcMar>
            <w:vAlign w:val="top"/>
          </w:tcPr>
          <w:p w14:paraId="1A18210D">
            <w:pPr>
              <w:spacing w:after="20" w:line="240" w:lineRule="auto"/>
            </w:pPr>
            <w:r>
              <w:rPr>
                <w:rFonts w:ascii="Arial" w:hAnsi="Arial" w:eastAsia="Arial"/>
                <w:b/>
                <w:color w:val="1F4E79"/>
                <w:sz w:val="17"/>
              </w:rPr>
              <w:t>Template area</w:t>
            </w:r>
          </w:p>
        </w:tc>
        <w:tc>
          <w:tcPr>
            <w:tcW w:w="7920" w:type="dxa"/>
            <w:shd w:val="clear" w:color="auto" w:fill="D9EAF7"/>
            <w:tcMar>
              <w:top w:w="80" w:type="dxa"/>
              <w:left w:w="80" w:type="dxa"/>
              <w:bottom w:w="80" w:type="dxa"/>
              <w:right w:w="80" w:type="dxa"/>
            </w:tcMar>
            <w:vAlign w:val="top"/>
          </w:tcPr>
          <w:p w14:paraId="22A1BD19">
            <w:pPr>
              <w:spacing w:after="20" w:line="240" w:lineRule="auto"/>
            </w:pPr>
            <w:r>
              <w:rPr>
                <w:rFonts w:ascii="Arial" w:hAnsi="Arial" w:eastAsia="Arial"/>
                <w:b/>
                <w:color w:val="1F4E79"/>
                <w:sz w:val="17"/>
              </w:rPr>
              <w:t>Specification</w:t>
            </w:r>
          </w:p>
        </w:tc>
      </w:tr>
      <w:tr w14:paraId="21AC94E6">
        <w:trPr>
          <w:jc w:val="center"/>
        </w:trPr>
        <w:tc>
          <w:tcPr>
            <w:tcW w:w="2592" w:type="dxa"/>
            <w:tcMar>
              <w:top w:w="80" w:type="dxa"/>
              <w:left w:w="80" w:type="dxa"/>
              <w:bottom w:w="80" w:type="dxa"/>
              <w:right w:w="80" w:type="dxa"/>
            </w:tcMar>
            <w:vAlign w:val="top"/>
          </w:tcPr>
          <w:p w14:paraId="7ABD51CA">
            <w:pPr>
              <w:spacing w:after="20" w:line="240" w:lineRule="auto"/>
            </w:pPr>
            <w:r>
              <w:rPr>
                <w:rFonts w:ascii="Arial" w:hAnsi="Arial" w:eastAsia="Arial"/>
                <w:b w:val="0"/>
                <w:sz w:val="16"/>
              </w:rPr>
              <w:t>Required fields</w:t>
            </w:r>
          </w:p>
        </w:tc>
        <w:tc>
          <w:tcPr>
            <w:tcW w:w="7920" w:type="dxa"/>
            <w:tcMar>
              <w:top w:w="80" w:type="dxa"/>
              <w:left w:w="80" w:type="dxa"/>
              <w:bottom w:w="80" w:type="dxa"/>
              <w:right w:w="80" w:type="dxa"/>
            </w:tcMar>
            <w:vAlign w:val="top"/>
          </w:tcPr>
          <w:p w14:paraId="7A513734">
            <w:pPr>
              <w:spacing w:after="20" w:line="240" w:lineRule="auto"/>
            </w:pPr>
            <w:r>
              <w:rPr>
                <w:rFonts w:ascii="Arial" w:hAnsi="Arial" w:eastAsia="Arial"/>
                <w:b w:val="0"/>
                <w:sz w:val="16"/>
              </w:rPr>
              <w:t>Website URL, site type, current traffic estimate, page count, daily available time, current bottleneck.</w:t>
            </w:r>
          </w:p>
        </w:tc>
      </w:tr>
      <w:tr w14:paraId="644BA138">
        <w:trPr>
          <w:jc w:val="center"/>
        </w:trPr>
        <w:tc>
          <w:tcPr>
            <w:tcW w:w="2592" w:type="dxa"/>
            <w:tcMar>
              <w:top w:w="80" w:type="dxa"/>
              <w:left w:w="80" w:type="dxa"/>
              <w:bottom w:w="80" w:type="dxa"/>
              <w:right w:w="80" w:type="dxa"/>
            </w:tcMar>
            <w:vAlign w:val="top"/>
          </w:tcPr>
          <w:p w14:paraId="2B1E88EB">
            <w:pPr>
              <w:spacing w:after="20" w:line="240" w:lineRule="auto"/>
            </w:pPr>
            <w:r>
              <w:rPr>
                <w:rFonts w:ascii="Arial" w:hAnsi="Arial" w:eastAsia="Arial"/>
                <w:b w:val="0"/>
                <w:sz w:val="16"/>
              </w:rPr>
              <w:t>Optional fields</w:t>
            </w:r>
          </w:p>
        </w:tc>
        <w:tc>
          <w:tcPr>
            <w:tcW w:w="7920" w:type="dxa"/>
            <w:tcMar>
              <w:top w:w="80" w:type="dxa"/>
              <w:left w:w="80" w:type="dxa"/>
              <w:bottom w:w="80" w:type="dxa"/>
              <w:right w:w="80" w:type="dxa"/>
            </w:tcMar>
            <w:vAlign w:val="top"/>
          </w:tcPr>
          <w:p w14:paraId="3A58472B">
            <w:pPr>
              <w:spacing w:after="20" w:line="240" w:lineRule="auto"/>
            </w:pPr>
            <w:r>
              <w:rPr>
                <w:rFonts w:ascii="Arial" w:hAnsi="Arial" w:eastAsia="Arial"/>
                <w:b w:val="0"/>
                <w:sz w:val="16"/>
              </w:rPr>
              <w:t>Google Search Console availability, keyword list, backlink resources, CMS, target markets.</w:t>
            </w:r>
          </w:p>
        </w:tc>
      </w:tr>
      <w:tr w14:paraId="16E357B3">
        <w:trPr>
          <w:jc w:val="center"/>
        </w:trPr>
        <w:tc>
          <w:tcPr>
            <w:tcW w:w="2592" w:type="dxa"/>
            <w:tcMar>
              <w:top w:w="80" w:type="dxa"/>
              <w:left w:w="80" w:type="dxa"/>
              <w:bottom w:w="80" w:type="dxa"/>
              <w:right w:w="80" w:type="dxa"/>
            </w:tcMar>
            <w:vAlign w:val="top"/>
          </w:tcPr>
          <w:p w14:paraId="20F716BB">
            <w:pPr>
              <w:spacing w:after="20" w:line="240" w:lineRule="auto"/>
            </w:pPr>
            <w:r>
              <w:rPr>
                <w:rFonts w:ascii="Arial" w:hAnsi="Arial" w:eastAsia="Arial"/>
                <w:b w:val="0"/>
                <w:sz w:val="16"/>
              </w:rPr>
              <w:t>Process metrics</w:t>
            </w:r>
          </w:p>
        </w:tc>
        <w:tc>
          <w:tcPr>
            <w:tcW w:w="7920" w:type="dxa"/>
            <w:tcMar>
              <w:top w:w="80" w:type="dxa"/>
              <w:left w:w="80" w:type="dxa"/>
              <w:bottom w:w="80" w:type="dxa"/>
              <w:right w:w="80" w:type="dxa"/>
            </w:tcMar>
            <w:vAlign w:val="top"/>
          </w:tcPr>
          <w:p w14:paraId="6613AF32">
            <w:pPr>
              <w:spacing w:after="20" w:line="240" w:lineRule="auto"/>
            </w:pPr>
            <w:r>
              <w:rPr>
                <w:rFonts w:ascii="Arial" w:hAnsi="Arial" w:eastAsia="Arial"/>
                <w:b w:val="0"/>
                <w:sz w:val="16"/>
              </w:rPr>
              <w:t>New keywords, new pages, indexed pages, internal links, link opportunities, submissions, rankings entering top 100.</w:t>
            </w:r>
          </w:p>
        </w:tc>
      </w:tr>
      <w:tr w14:paraId="75527080">
        <w:trPr>
          <w:jc w:val="center"/>
        </w:trPr>
        <w:tc>
          <w:tcPr>
            <w:tcW w:w="2592" w:type="dxa"/>
            <w:tcMar>
              <w:top w:w="80" w:type="dxa"/>
              <w:left w:w="80" w:type="dxa"/>
              <w:bottom w:w="80" w:type="dxa"/>
              <w:right w:w="80" w:type="dxa"/>
            </w:tcMar>
            <w:vAlign w:val="top"/>
          </w:tcPr>
          <w:p w14:paraId="5D188A95">
            <w:pPr>
              <w:spacing w:after="20" w:line="240" w:lineRule="auto"/>
            </w:pPr>
            <w:r>
              <w:rPr>
                <w:rFonts w:ascii="Arial" w:hAnsi="Arial" w:eastAsia="Arial"/>
                <w:b w:val="0"/>
                <w:sz w:val="16"/>
              </w:rPr>
              <w:t>Rules</w:t>
            </w:r>
          </w:p>
        </w:tc>
        <w:tc>
          <w:tcPr>
            <w:tcW w:w="7920" w:type="dxa"/>
            <w:tcMar>
              <w:top w:w="80" w:type="dxa"/>
              <w:left w:w="80" w:type="dxa"/>
              <w:bottom w:w="80" w:type="dxa"/>
              <w:right w:w="80" w:type="dxa"/>
            </w:tcMar>
            <w:vAlign w:val="top"/>
          </w:tcPr>
          <w:p w14:paraId="711E6391">
            <w:pPr>
              <w:spacing w:after="20" w:line="240" w:lineRule="auto"/>
            </w:pPr>
            <w:r>
              <w:rPr>
                <w:rFonts w:ascii="Arial" w:hAnsi="Arial" w:eastAsia="Arial"/>
                <w:b w:val="0"/>
                <w:sz w:val="16"/>
              </w:rPr>
              <w:t>If page count is low, prioritize content. If indexation is poor, prioritize technical and submission tasks. If traffic is flat but pages exist, prioritize internal links and backlinks.</w:t>
            </w:r>
          </w:p>
        </w:tc>
      </w:tr>
      <w:tr w14:paraId="31922DB7">
        <w:trPr>
          <w:jc w:val="center"/>
        </w:trPr>
        <w:tc>
          <w:tcPr>
            <w:tcW w:w="2592" w:type="dxa"/>
            <w:tcMar>
              <w:top w:w="80" w:type="dxa"/>
              <w:left w:w="80" w:type="dxa"/>
              <w:bottom w:w="80" w:type="dxa"/>
              <w:right w:w="80" w:type="dxa"/>
            </w:tcMar>
            <w:vAlign w:val="top"/>
          </w:tcPr>
          <w:p w14:paraId="4304242A">
            <w:pPr>
              <w:spacing w:after="20" w:line="240" w:lineRule="auto"/>
            </w:pPr>
            <w:r>
              <w:rPr>
                <w:rFonts w:ascii="Arial" w:hAnsi="Arial" w:eastAsia="Arial"/>
                <w:b w:val="0"/>
                <w:sz w:val="16"/>
              </w:rPr>
              <w:t>Tasks</w:t>
            </w:r>
          </w:p>
        </w:tc>
        <w:tc>
          <w:tcPr>
            <w:tcW w:w="7920" w:type="dxa"/>
            <w:tcMar>
              <w:top w:w="80" w:type="dxa"/>
              <w:left w:w="80" w:type="dxa"/>
              <w:bottom w:w="80" w:type="dxa"/>
              <w:right w:w="80" w:type="dxa"/>
            </w:tcMar>
            <w:vAlign w:val="top"/>
          </w:tcPr>
          <w:p w14:paraId="558F90B8">
            <w:pPr>
              <w:spacing w:after="20" w:line="240" w:lineRule="auto"/>
            </w:pPr>
            <w:r>
              <w:rPr>
                <w:rFonts w:ascii="Arial" w:hAnsi="Arial" w:eastAsia="Arial"/>
                <w:b w:val="0"/>
                <w:sz w:val="16"/>
              </w:rPr>
              <w:t>Standard: analyze 20 keywords or link prospects. Easy: analyze 5. Minimum: record 1 keyword or prospect.</w:t>
            </w:r>
          </w:p>
        </w:tc>
      </w:tr>
      <w:tr w14:paraId="74384709">
        <w:trPr>
          <w:jc w:val="center"/>
        </w:trPr>
        <w:tc>
          <w:tcPr>
            <w:tcW w:w="2592" w:type="dxa"/>
            <w:tcMar>
              <w:top w:w="80" w:type="dxa"/>
              <w:left w:w="80" w:type="dxa"/>
              <w:bottom w:w="80" w:type="dxa"/>
              <w:right w:w="80" w:type="dxa"/>
            </w:tcMar>
            <w:vAlign w:val="top"/>
          </w:tcPr>
          <w:p w14:paraId="59C29046">
            <w:pPr>
              <w:spacing w:after="20" w:line="240" w:lineRule="auto"/>
            </w:pPr>
            <w:r>
              <w:rPr>
                <w:rFonts w:ascii="Arial" w:hAnsi="Arial" w:eastAsia="Arial"/>
                <w:b w:val="0"/>
                <w:sz w:val="16"/>
              </w:rPr>
              <w:t>Review language</w:t>
            </w:r>
          </w:p>
        </w:tc>
        <w:tc>
          <w:tcPr>
            <w:tcW w:w="7920" w:type="dxa"/>
            <w:tcMar>
              <w:top w:w="80" w:type="dxa"/>
              <w:left w:w="80" w:type="dxa"/>
              <w:bottom w:w="80" w:type="dxa"/>
              <w:right w:w="80" w:type="dxa"/>
            </w:tcMar>
            <w:vAlign w:val="top"/>
          </w:tcPr>
          <w:p w14:paraId="720A2925">
            <w:pPr>
              <w:spacing w:after="20" w:line="240" w:lineRule="auto"/>
            </w:pPr>
            <w:r>
              <w:rPr>
                <w:rFonts w:ascii="Arial" w:hAnsi="Arial" w:eastAsia="Arial"/>
                <w:b w:val="0"/>
                <w:sz w:val="16"/>
              </w:rPr>
              <w:t>Emphasize accumulated assets before traffic arrives.</w:t>
            </w:r>
          </w:p>
        </w:tc>
      </w:tr>
    </w:tbl>
    <w:p w14:paraId="5D6CC386">
      <w:pPr>
        <w:pStyle w:val="165"/>
      </w:pPr>
    </w:p>
    <w:p w14:paraId="19E3951C">
      <w:pPr>
        <w:pStyle w:val="4"/>
      </w:pPr>
      <w:r>
        <w:t>12.4 Example: Project/Product Template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7703"/>
      </w:tblGrid>
      <w:tr w14:paraId="37AF2D9C">
        <w:trPr>
          <w:jc w:val="center"/>
        </w:trPr>
        <w:tc>
          <w:tcPr>
            <w:tcW w:w="2592" w:type="dxa"/>
            <w:shd w:val="clear" w:color="auto" w:fill="D9EAF7"/>
            <w:tcMar>
              <w:top w:w="80" w:type="dxa"/>
              <w:left w:w="80" w:type="dxa"/>
              <w:bottom w:w="80" w:type="dxa"/>
              <w:right w:w="80" w:type="dxa"/>
            </w:tcMar>
            <w:vAlign w:val="top"/>
          </w:tcPr>
          <w:p w14:paraId="44BD00A9">
            <w:pPr>
              <w:spacing w:after="20" w:line="240" w:lineRule="auto"/>
            </w:pPr>
            <w:r>
              <w:rPr>
                <w:rFonts w:ascii="Arial" w:hAnsi="Arial" w:eastAsia="Arial"/>
                <w:b/>
                <w:color w:val="1F4E79"/>
                <w:sz w:val="17"/>
              </w:rPr>
              <w:t>Template area</w:t>
            </w:r>
          </w:p>
        </w:tc>
        <w:tc>
          <w:tcPr>
            <w:tcW w:w="7920" w:type="dxa"/>
            <w:shd w:val="clear" w:color="auto" w:fill="D9EAF7"/>
            <w:tcMar>
              <w:top w:w="80" w:type="dxa"/>
              <w:left w:w="80" w:type="dxa"/>
              <w:bottom w:w="80" w:type="dxa"/>
              <w:right w:w="80" w:type="dxa"/>
            </w:tcMar>
            <w:vAlign w:val="top"/>
          </w:tcPr>
          <w:p w14:paraId="6911DAA6">
            <w:pPr>
              <w:spacing w:after="20" w:line="240" w:lineRule="auto"/>
            </w:pPr>
            <w:r>
              <w:rPr>
                <w:rFonts w:ascii="Arial" w:hAnsi="Arial" w:eastAsia="Arial"/>
                <w:b/>
                <w:color w:val="1F4E79"/>
                <w:sz w:val="17"/>
              </w:rPr>
              <w:t>Specification</w:t>
            </w:r>
          </w:p>
        </w:tc>
      </w:tr>
      <w:tr w14:paraId="3F279506">
        <w:trPr>
          <w:jc w:val="center"/>
        </w:trPr>
        <w:tc>
          <w:tcPr>
            <w:tcW w:w="2592" w:type="dxa"/>
            <w:tcMar>
              <w:top w:w="80" w:type="dxa"/>
              <w:left w:w="80" w:type="dxa"/>
              <w:bottom w:w="80" w:type="dxa"/>
              <w:right w:w="80" w:type="dxa"/>
            </w:tcMar>
            <w:vAlign w:val="top"/>
          </w:tcPr>
          <w:p w14:paraId="7386DA84">
            <w:pPr>
              <w:spacing w:after="20" w:line="240" w:lineRule="auto"/>
            </w:pPr>
            <w:r>
              <w:rPr>
                <w:rFonts w:ascii="Arial" w:hAnsi="Arial" w:eastAsia="Arial"/>
                <w:b w:val="0"/>
                <w:sz w:val="16"/>
              </w:rPr>
              <w:t>Required fields</w:t>
            </w:r>
          </w:p>
        </w:tc>
        <w:tc>
          <w:tcPr>
            <w:tcW w:w="7920" w:type="dxa"/>
            <w:tcMar>
              <w:top w:w="80" w:type="dxa"/>
              <w:left w:w="80" w:type="dxa"/>
              <w:bottom w:w="80" w:type="dxa"/>
              <w:right w:w="80" w:type="dxa"/>
            </w:tcMar>
            <w:vAlign w:val="top"/>
          </w:tcPr>
          <w:p w14:paraId="104A6D8C">
            <w:pPr>
              <w:spacing w:after="20" w:line="240" w:lineRule="auto"/>
            </w:pPr>
            <w:r>
              <w:rPr>
                <w:rFonts w:ascii="Arial" w:hAnsi="Arial" w:eastAsia="Arial"/>
                <w:b w:val="0"/>
                <w:sz w:val="16"/>
              </w:rPr>
              <w:t>Project name, stage, user problem, target user, available time, current blocker.</w:t>
            </w:r>
          </w:p>
        </w:tc>
      </w:tr>
      <w:tr w14:paraId="0DA96B4B">
        <w:trPr>
          <w:jc w:val="center"/>
        </w:trPr>
        <w:tc>
          <w:tcPr>
            <w:tcW w:w="2592" w:type="dxa"/>
            <w:tcMar>
              <w:top w:w="80" w:type="dxa"/>
              <w:left w:w="80" w:type="dxa"/>
              <w:bottom w:w="80" w:type="dxa"/>
              <w:right w:w="80" w:type="dxa"/>
            </w:tcMar>
            <w:vAlign w:val="top"/>
          </w:tcPr>
          <w:p w14:paraId="455DAA05">
            <w:pPr>
              <w:spacing w:after="20" w:line="240" w:lineRule="auto"/>
            </w:pPr>
            <w:r>
              <w:rPr>
                <w:rFonts w:ascii="Arial" w:hAnsi="Arial" w:eastAsia="Arial"/>
                <w:b w:val="0"/>
                <w:sz w:val="16"/>
              </w:rPr>
              <w:t>Process metrics</w:t>
            </w:r>
          </w:p>
        </w:tc>
        <w:tc>
          <w:tcPr>
            <w:tcW w:w="7920" w:type="dxa"/>
            <w:tcMar>
              <w:top w:w="80" w:type="dxa"/>
              <w:left w:w="80" w:type="dxa"/>
              <w:bottom w:w="80" w:type="dxa"/>
              <w:right w:w="80" w:type="dxa"/>
            </w:tcMar>
            <w:vAlign w:val="top"/>
          </w:tcPr>
          <w:p w14:paraId="4B310B8D">
            <w:pPr>
              <w:spacing w:after="20" w:line="240" w:lineRule="auto"/>
            </w:pPr>
            <w:r>
              <w:rPr>
                <w:rFonts w:ascii="Arial" w:hAnsi="Arial" w:eastAsia="Arial"/>
                <w:b w:val="0"/>
                <w:sz w:val="16"/>
              </w:rPr>
              <w:t>Requirements clarified, features completed, commits, tests, releases, user feedback.</w:t>
            </w:r>
          </w:p>
        </w:tc>
      </w:tr>
      <w:tr w14:paraId="0B48F693">
        <w:trPr>
          <w:jc w:val="center"/>
        </w:trPr>
        <w:tc>
          <w:tcPr>
            <w:tcW w:w="2592" w:type="dxa"/>
            <w:tcMar>
              <w:top w:w="80" w:type="dxa"/>
              <w:left w:w="80" w:type="dxa"/>
              <w:bottom w:w="80" w:type="dxa"/>
              <w:right w:w="80" w:type="dxa"/>
            </w:tcMar>
            <w:vAlign w:val="top"/>
          </w:tcPr>
          <w:p w14:paraId="3D0B7960">
            <w:pPr>
              <w:spacing w:after="20" w:line="240" w:lineRule="auto"/>
            </w:pPr>
            <w:r>
              <w:rPr>
                <w:rFonts w:ascii="Arial" w:hAnsi="Arial" w:eastAsia="Arial"/>
                <w:b w:val="0"/>
                <w:sz w:val="16"/>
              </w:rPr>
              <w:t>Rules</w:t>
            </w:r>
          </w:p>
        </w:tc>
        <w:tc>
          <w:tcPr>
            <w:tcW w:w="7920" w:type="dxa"/>
            <w:tcMar>
              <w:top w:w="80" w:type="dxa"/>
              <w:left w:w="80" w:type="dxa"/>
              <w:bottom w:w="80" w:type="dxa"/>
              <w:right w:w="80" w:type="dxa"/>
            </w:tcMar>
            <w:vAlign w:val="top"/>
          </w:tcPr>
          <w:p w14:paraId="1EEF0D97">
            <w:pPr>
              <w:spacing w:after="20" w:line="240" w:lineRule="auto"/>
            </w:pPr>
            <w:r>
              <w:rPr>
                <w:rFonts w:ascii="Arial" w:hAnsi="Arial" w:eastAsia="Arial"/>
                <w:b w:val="0"/>
                <w:sz w:val="16"/>
              </w:rPr>
              <w:t>Avoid vague tasks such as "work on product." Generate one verifiable small action.</w:t>
            </w:r>
          </w:p>
        </w:tc>
      </w:tr>
      <w:tr w14:paraId="2C9DF150">
        <w:trPr>
          <w:jc w:val="center"/>
        </w:trPr>
        <w:tc>
          <w:tcPr>
            <w:tcW w:w="2592" w:type="dxa"/>
            <w:tcMar>
              <w:top w:w="80" w:type="dxa"/>
              <w:left w:w="80" w:type="dxa"/>
              <w:bottom w:w="80" w:type="dxa"/>
              <w:right w:w="80" w:type="dxa"/>
            </w:tcMar>
            <w:vAlign w:val="top"/>
          </w:tcPr>
          <w:p w14:paraId="173B1E6A">
            <w:pPr>
              <w:spacing w:after="20" w:line="240" w:lineRule="auto"/>
            </w:pPr>
            <w:r>
              <w:rPr>
                <w:rFonts w:ascii="Arial" w:hAnsi="Arial" w:eastAsia="Arial"/>
                <w:b w:val="0"/>
                <w:sz w:val="16"/>
              </w:rPr>
              <w:t>Tasks</w:t>
            </w:r>
          </w:p>
        </w:tc>
        <w:tc>
          <w:tcPr>
            <w:tcW w:w="7920" w:type="dxa"/>
            <w:tcMar>
              <w:top w:w="80" w:type="dxa"/>
              <w:left w:w="80" w:type="dxa"/>
              <w:bottom w:w="80" w:type="dxa"/>
              <w:right w:w="80" w:type="dxa"/>
            </w:tcMar>
            <w:vAlign w:val="top"/>
          </w:tcPr>
          <w:p w14:paraId="0C8D779E">
            <w:pPr>
              <w:spacing w:after="20" w:line="240" w:lineRule="auto"/>
            </w:pPr>
            <w:r>
              <w:rPr>
                <w:rFonts w:ascii="Arial" w:hAnsi="Arial" w:eastAsia="Arial"/>
                <w:b w:val="0"/>
                <w:sz w:val="16"/>
              </w:rPr>
              <w:t>Standard: complete one small feature loop. Easy: work 30 minutes on a specific component. Minimum: write one requirement or fix one small issue.</w:t>
            </w:r>
          </w:p>
        </w:tc>
      </w:tr>
      <w:tr w14:paraId="4814B610">
        <w:trPr>
          <w:jc w:val="center"/>
        </w:trPr>
        <w:tc>
          <w:tcPr>
            <w:tcW w:w="2592" w:type="dxa"/>
            <w:tcMar>
              <w:top w:w="80" w:type="dxa"/>
              <w:left w:w="80" w:type="dxa"/>
              <w:bottom w:w="80" w:type="dxa"/>
              <w:right w:w="80" w:type="dxa"/>
            </w:tcMar>
            <w:vAlign w:val="top"/>
          </w:tcPr>
          <w:p w14:paraId="6019D4D6">
            <w:pPr>
              <w:spacing w:after="20" w:line="240" w:lineRule="auto"/>
            </w:pPr>
            <w:r>
              <w:rPr>
                <w:rFonts w:ascii="Arial" w:hAnsi="Arial" w:eastAsia="Arial"/>
                <w:b w:val="0"/>
                <w:sz w:val="16"/>
              </w:rPr>
              <w:t>Review language</w:t>
            </w:r>
          </w:p>
        </w:tc>
        <w:tc>
          <w:tcPr>
            <w:tcW w:w="7920" w:type="dxa"/>
            <w:tcMar>
              <w:top w:w="80" w:type="dxa"/>
              <w:left w:w="80" w:type="dxa"/>
              <w:bottom w:w="80" w:type="dxa"/>
              <w:right w:w="80" w:type="dxa"/>
            </w:tcMar>
            <w:vAlign w:val="top"/>
          </w:tcPr>
          <w:p w14:paraId="6C4F53CA">
            <w:pPr>
              <w:spacing w:after="20" w:line="240" w:lineRule="auto"/>
            </w:pPr>
            <w:r>
              <w:rPr>
                <w:rFonts w:ascii="Arial" w:hAnsi="Arial" w:eastAsia="Arial"/>
                <w:b w:val="0"/>
                <w:sz w:val="16"/>
              </w:rPr>
              <w:t>Focus on shipped increments and reduced uncertainty.</w:t>
            </w:r>
          </w:p>
        </w:tc>
      </w:tr>
    </w:tbl>
    <w:p w14:paraId="4FB36AAA">
      <w:pPr>
        <w:pStyle w:val="165"/>
      </w:pPr>
    </w:p>
    <w:p w14:paraId="2A88ECAB">
      <w:pPr>
        <w:pStyle w:val="3"/>
      </w:pPr>
      <w:r>
        <w:t>13. Daily Tasks, Progress, and Reviews</w:t>
      </w:r>
    </w:p>
    <w:p w14:paraId="664D2C6F">
      <w:pPr>
        <w:pStyle w:val="4"/>
      </w:pPr>
      <w:r>
        <w:t>13.1 Three-Tier Daily Task Model</w:t>
      </w:r>
    </w:p>
    <w:p w14:paraId="65973110">
      <w:r>
        <w:t>Every actionable item generated by the product must include three levels: standard, easy, and minimum. This is a hard product requirement because it is the primary mechanism for preventing plan breakage.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4140"/>
        <w:gridCol w:w="4419"/>
      </w:tblGrid>
      <w:tr w14:paraId="74E3A999">
        <w:trPr>
          <w:jc w:val="center"/>
        </w:trPr>
        <w:tc>
          <w:tcPr>
            <w:tcW w:w="1728" w:type="dxa"/>
            <w:shd w:val="clear" w:color="auto" w:fill="D9EAF7"/>
            <w:tcMar>
              <w:top w:w="80" w:type="dxa"/>
              <w:left w:w="80" w:type="dxa"/>
              <w:bottom w:w="80" w:type="dxa"/>
              <w:right w:w="80" w:type="dxa"/>
            </w:tcMar>
            <w:vAlign w:val="top"/>
          </w:tcPr>
          <w:p w14:paraId="64BF569F">
            <w:pPr>
              <w:spacing w:after="20" w:line="240" w:lineRule="auto"/>
            </w:pPr>
            <w:r>
              <w:rPr>
                <w:rFonts w:ascii="Arial" w:hAnsi="Arial" w:eastAsia="Arial"/>
                <w:b/>
                <w:color w:val="1F4E79"/>
                <w:sz w:val="17"/>
              </w:rPr>
              <w:t>Level</w:t>
            </w:r>
          </w:p>
        </w:tc>
        <w:tc>
          <w:tcPr>
            <w:tcW w:w="4320" w:type="dxa"/>
            <w:shd w:val="clear" w:color="auto" w:fill="D9EAF7"/>
            <w:tcMar>
              <w:top w:w="80" w:type="dxa"/>
              <w:left w:w="80" w:type="dxa"/>
              <w:bottom w:w="80" w:type="dxa"/>
              <w:right w:w="80" w:type="dxa"/>
            </w:tcMar>
            <w:vAlign w:val="top"/>
          </w:tcPr>
          <w:p w14:paraId="49F7A326">
            <w:pPr>
              <w:spacing w:after="20" w:line="240" w:lineRule="auto"/>
            </w:pPr>
            <w:r>
              <w:rPr>
                <w:rFonts w:ascii="Arial" w:hAnsi="Arial" w:eastAsia="Arial"/>
                <w:b/>
                <w:color w:val="1F4E79"/>
                <w:sz w:val="17"/>
              </w:rPr>
              <w:t>Use case</w:t>
            </w:r>
          </w:p>
        </w:tc>
        <w:tc>
          <w:tcPr>
            <w:tcW w:w="4608" w:type="dxa"/>
            <w:shd w:val="clear" w:color="auto" w:fill="D9EAF7"/>
            <w:tcMar>
              <w:top w:w="80" w:type="dxa"/>
              <w:left w:w="80" w:type="dxa"/>
              <w:bottom w:w="80" w:type="dxa"/>
              <w:right w:w="80" w:type="dxa"/>
            </w:tcMar>
            <w:vAlign w:val="top"/>
          </w:tcPr>
          <w:p w14:paraId="436D11A9">
            <w:pPr>
              <w:spacing w:after="20" w:line="240" w:lineRule="auto"/>
            </w:pPr>
            <w:r>
              <w:rPr>
                <w:rFonts w:ascii="Arial" w:hAnsi="Arial" w:eastAsia="Arial"/>
                <w:b/>
                <w:color w:val="1F4E79"/>
                <w:sz w:val="17"/>
              </w:rPr>
              <w:t>Success definition</w:t>
            </w:r>
          </w:p>
        </w:tc>
      </w:tr>
      <w:tr w14:paraId="6C96A42A">
        <w:trPr>
          <w:jc w:val="center"/>
        </w:trPr>
        <w:tc>
          <w:tcPr>
            <w:tcW w:w="1728" w:type="dxa"/>
            <w:tcMar>
              <w:top w:w="80" w:type="dxa"/>
              <w:left w:w="80" w:type="dxa"/>
              <w:bottom w:w="80" w:type="dxa"/>
              <w:right w:w="80" w:type="dxa"/>
            </w:tcMar>
            <w:vAlign w:val="top"/>
          </w:tcPr>
          <w:p w14:paraId="2A90784B">
            <w:pPr>
              <w:spacing w:after="20" w:line="240" w:lineRule="auto"/>
            </w:pPr>
            <w:r>
              <w:rPr>
                <w:rFonts w:ascii="Arial" w:hAnsi="Arial" w:eastAsia="Arial"/>
                <w:b w:val="0"/>
                <w:sz w:val="16"/>
              </w:rPr>
              <w:t>Standard</w:t>
            </w:r>
          </w:p>
        </w:tc>
        <w:tc>
          <w:tcPr>
            <w:tcW w:w="4320" w:type="dxa"/>
            <w:tcMar>
              <w:top w:w="80" w:type="dxa"/>
              <w:left w:w="80" w:type="dxa"/>
              <w:bottom w:w="80" w:type="dxa"/>
              <w:right w:w="80" w:type="dxa"/>
            </w:tcMar>
            <w:vAlign w:val="top"/>
          </w:tcPr>
          <w:p w14:paraId="6A48E85E">
            <w:pPr>
              <w:spacing w:after="20" w:line="240" w:lineRule="auto"/>
            </w:pPr>
            <w:r>
              <w:rPr>
                <w:rFonts w:ascii="Arial" w:hAnsi="Arial" w:eastAsia="Arial"/>
                <w:b w:val="0"/>
                <w:sz w:val="16"/>
              </w:rPr>
              <w:t>Normal energy, normal available time.</w:t>
            </w:r>
          </w:p>
        </w:tc>
        <w:tc>
          <w:tcPr>
            <w:tcW w:w="4608" w:type="dxa"/>
            <w:tcMar>
              <w:top w:w="80" w:type="dxa"/>
              <w:left w:w="80" w:type="dxa"/>
              <w:bottom w:w="80" w:type="dxa"/>
              <w:right w:w="80" w:type="dxa"/>
            </w:tcMar>
            <w:vAlign w:val="top"/>
          </w:tcPr>
          <w:p w14:paraId="27E4E916">
            <w:pPr>
              <w:spacing w:after="20" w:line="240" w:lineRule="auto"/>
            </w:pPr>
            <w:r>
              <w:rPr>
                <w:rFonts w:ascii="Arial" w:hAnsi="Arial" w:eastAsia="Arial"/>
                <w:b w:val="0"/>
                <w:sz w:val="16"/>
              </w:rPr>
              <w:t>Meaningful progress toward the category goal.</w:t>
            </w:r>
          </w:p>
        </w:tc>
      </w:tr>
      <w:tr w14:paraId="12FA749E">
        <w:trPr>
          <w:jc w:val="center"/>
        </w:trPr>
        <w:tc>
          <w:tcPr>
            <w:tcW w:w="1728" w:type="dxa"/>
            <w:tcMar>
              <w:top w:w="80" w:type="dxa"/>
              <w:left w:w="80" w:type="dxa"/>
              <w:bottom w:w="80" w:type="dxa"/>
              <w:right w:w="80" w:type="dxa"/>
            </w:tcMar>
            <w:vAlign w:val="top"/>
          </w:tcPr>
          <w:p w14:paraId="1CC882A3">
            <w:pPr>
              <w:spacing w:after="20" w:line="240" w:lineRule="auto"/>
            </w:pPr>
            <w:r>
              <w:rPr>
                <w:rFonts w:ascii="Arial" w:hAnsi="Arial" w:eastAsia="Arial"/>
                <w:b w:val="0"/>
                <w:sz w:val="16"/>
              </w:rPr>
              <w:t>Easy</w:t>
            </w:r>
          </w:p>
        </w:tc>
        <w:tc>
          <w:tcPr>
            <w:tcW w:w="4320" w:type="dxa"/>
            <w:tcMar>
              <w:top w:w="80" w:type="dxa"/>
              <w:left w:w="80" w:type="dxa"/>
              <w:bottom w:w="80" w:type="dxa"/>
              <w:right w:w="80" w:type="dxa"/>
            </w:tcMar>
            <w:vAlign w:val="top"/>
          </w:tcPr>
          <w:p w14:paraId="70864AC7">
            <w:pPr>
              <w:spacing w:after="20" w:line="240" w:lineRule="auto"/>
            </w:pPr>
            <w:r>
              <w:rPr>
                <w:rFonts w:ascii="Arial" w:hAnsi="Arial" w:eastAsia="Arial"/>
                <w:b w:val="0"/>
                <w:sz w:val="16"/>
              </w:rPr>
              <w:t>Moderate energy or limited time.</w:t>
            </w:r>
          </w:p>
        </w:tc>
        <w:tc>
          <w:tcPr>
            <w:tcW w:w="4608" w:type="dxa"/>
            <w:tcMar>
              <w:top w:w="80" w:type="dxa"/>
              <w:left w:w="80" w:type="dxa"/>
              <w:bottom w:w="80" w:type="dxa"/>
              <w:right w:w="80" w:type="dxa"/>
            </w:tcMar>
            <w:vAlign w:val="top"/>
          </w:tcPr>
          <w:p w14:paraId="7C1074DD">
            <w:pPr>
              <w:spacing w:after="20" w:line="240" w:lineRule="auto"/>
            </w:pPr>
            <w:r>
              <w:rPr>
                <w:rFonts w:ascii="Arial" w:hAnsi="Arial" w:eastAsia="Arial"/>
                <w:b w:val="0"/>
                <w:sz w:val="16"/>
              </w:rPr>
              <w:t>A reduced but still useful action.</w:t>
            </w:r>
          </w:p>
        </w:tc>
      </w:tr>
      <w:tr w14:paraId="1461EB02">
        <w:trPr>
          <w:jc w:val="center"/>
        </w:trPr>
        <w:tc>
          <w:tcPr>
            <w:tcW w:w="1728" w:type="dxa"/>
            <w:tcMar>
              <w:top w:w="80" w:type="dxa"/>
              <w:left w:w="80" w:type="dxa"/>
              <w:bottom w:w="80" w:type="dxa"/>
              <w:right w:w="80" w:type="dxa"/>
            </w:tcMar>
            <w:vAlign w:val="top"/>
          </w:tcPr>
          <w:p w14:paraId="73DF620A">
            <w:pPr>
              <w:spacing w:after="20" w:line="240" w:lineRule="auto"/>
            </w:pPr>
            <w:r>
              <w:rPr>
                <w:rFonts w:ascii="Arial" w:hAnsi="Arial" w:eastAsia="Arial"/>
                <w:b w:val="0"/>
                <w:sz w:val="16"/>
              </w:rPr>
              <w:t>Minimum</w:t>
            </w:r>
          </w:p>
        </w:tc>
        <w:tc>
          <w:tcPr>
            <w:tcW w:w="4320" w:type="dxa"/>
            <w:tcMar>
              <w:top w:w="80" w:type="dxa"/>
              <w:left w:w="80" w:type="dxa"/>
              <w:bottom w:w="80" w:type="dxa"/>
              <w:right w:w="80" w:type="dxa"/>
            </w:tcMar>
            <w:vAlign w:val="top"/>
          </w:tcPr>
          <w:p w14:paraId="05617477">
            <w:pPr>
              <w:spacing w:after="20" w:line="240" w:lineRule="auto"/>
            </w:pPr>
            <w:r>
              <w:rPr>
                <w:rFonts w:ascii="Arial" w:hAnsi="Arial" w:eastAsia="Arial"/>
                <w:b w:val="0"/>
                <w:sz w:val="16"/>
              </w:rPr>
              <w:t>Low energy, busy day, or recovery day.</w:t>
            </w:r>
          </w:p>
        </w:tc>
        <w:tc>
          <w:tcPr>
            <w:tcW w:w="4608" w:type="dxa"/>
            <w:tcMar>
              <w:top w:w="80" w:type="dxa"/>
              <w:left w:w="80" w:type="dxa"/>
              <w:bottom w:w="80" w:type="dxa"/>
              <w:right w:w="80" w:type="dxa"/>
            </w:tcMar>
            <w:vAlign w:val="top"/>
          </w:tcPr>
          <w:p w14:paraId="0C6F9DD4">
            <w:pPr>
              <w:spacing w:after="20" w:line="240" w:lineRule="auto"/>
            </w:pPr>
            <w:r>
              <w:rPr>
                <w:rFonts w:ascii="Arial" w:hAnsi="Arial" w:eastAsia="Arial"/>
                <w:b w:val="0"/>
                <w:sz w:val="16"/>
              </w:rPr>
              <w:t>A tiny action that keeps the chain from breaking.</w:t>
            </w:r>
          </w:p>
        </w:tc>
      </w:tr>
    </w:tbl>
    <w:p w14:paraId="1E1ED20A">
      <w:pPr>
        <w:pStyle w:val="165"/>
      </w:pPr>
    </w:p>
    <w:p w14:paraId="7610AE0C">
      <w:pPr>
        <w:pStyle w:val="4"/>
      </w:pPr>
      <w:r>
        <w:t>13.2 Daily State Input</w:t>
      </w:r>
    </w:p>
    <w:p w14:paraId="4119BDFA">
      <w:pPr>
        <w:pStyle w:val="16"/>
        <w:spacing w:after="40"/>
      </w:pPr>
      <w:r>
        <w:rPr>
          <w:rFonts w:ascii="Arial" w:hAnsi="Arial"/>
          <w:sz w:val="18"/>
        </w:rPr>
        <w:t>Energy score: 1-5.</w:t>
      </w:r>
    </w:p>
    <w:p w14:paraId="04CC403B">
      <w:pPr>
        <w:pStyle w:val="16"/>
        <w:spacing w:after="40"/>
      </w:pPr>
      <w:r>
        <w:rPr>
          <w:rFonts w:ascii="Arial" w:hAnsi="Arial"/>
          <w:sz w:val="18"/>
        </w:rPr>
        <w:t>Mood score: 1-5.</w:t>
      </w:r>
    </w:p>
    <w:p w14:paraId="6ECA784F">
      <w:pPr>
        <w:pStyle w:val="16"/>
        <w:spacing w:after="40"/>
      </w:pPr>
      <w:r>
        <w:rPr>
          <w:rFonts w:ascii="Arial" w:hAnsi="Arial"/>
          <w:sz w:val="18"/>
        </w:rPr>
        <w:t>Sleep score: 1-5.</w:t>
      </w:r>
    </w:p>
    <w:p w14:paraId="7B5D7CEA">
      <w:pPr>
        <w:pStyle w:val="16"/>
        <w:spacing w:after="40"/>
      </w:pPr>
      <w:r>
        <w:rPr>
          <w:rFonts w:ascii="Arial" w:hAnsi="Arial"/>
          <w:sz w:val="18"/>
        </w:rPr>
        <w:t>Body state: 1-5 plus optional discomfort notes.</w:t>
      </w:r>
    </w:p>
    <w:p w14:paraId="15A35CC8">
      <w:pPr>
        <w:pStyle w:val="16"/>
        <w:spacing w:after="40"/>
      </w:pPr>
      <w:r>
        <w:rPr>
          <w:rFonts w:ascii="Arial" w:hAnsi="Arial"/>
          <w:sz w:val="18"/>
        </w:rPr>
        <w:t>Available minutes today.</w:t>
      </w:r>
    </w:p>
    <w:p w14:paraId="5B7C7337">
      <w:pPr>
        <w:pStyle w:val="16"/>
        <w:spacing w:after="40"/>
      </w:pPr>
      <w:r>
        <w:rPr>
          <w:rFonts w:ascii="Arial" w:hAnsi="Arial"/>
          <w:sz w:val="18"/>
        </w:rPr>
        <w:t>Distraction urge: 1-5.</w:t>
      </w:r>
    </w:p>
    <w:p w14:paraId="2E86C856">
      <w:pPr>
        <w:pStyle w:val="16"/>
        <w:spacing w:after="40"/>
      </w:pPr>
      <w:r>
        <w:rPr>
          <w:rFonts w:ascii="Arial" w:hAnsi="Arial"/>
          <w:sz w:val="18"/>
        </w:rPr>
        <w:t>Optional notes.</w:t>
      </w:r>
    </w:p>
    <w:p w14:paraId="58CA2F6D">
      <w:pPr>
        <w:pStyle w:val="4"/>
      </w:pPr>
      <w:r>
        <w:t>13.3 Progress Logging</w:t>
      </w:r>
    </w:p>
    <w:p w14:paraId="22BB7A2C">
      <w:pPr>
        <w:pStyle w:val="16"/>
        <w:spacing w:after="40"/>
      </w:pPr>
      <w:r>
        <w:rPr>
          <w:rFonts w:ascii="Arial" w:hAnsi="Arial"/>
          <w:sz w:val="18"/>
        </w:rPr>
        <w:t>User logs which level was completed: standard, easy, minimum, skipped, or recovery.</w:t>
      </w:r>
    </w:p>
    <w:p w14:paraId="1D9295F8">
      <w:pPr>
        <w:pStyle w:val="16"/>
        <w:spacing w:after="40"/>
      </w:pPr>
      <w:r>
        <w:rPr>
          <w:rFonts w:ascii="Arial" w:hAnsi="Arial"/>
          <w:sz w:val="18"/>
        </w:rPr>
        <w:t>User can enter quantitative values such as minutes, pages, words, distance, number of keywords, number of link prospects, or commits.</w:t>
      </w:r>
    </w:p>
    <w:p w14:paraId="7C5DA842">
      <w:pPr>
        <w:pStyle w:val="16"/>
        <w:spacing w:after="40"/>
      </w:pPr>
      <w:r>
        <w:rPr>
          <w:rFonts w:ascii="Arial" w:hAnsi="Arial"/>
          <w:sz w:val="18"/>
        </w:rPr>
        <w:t>The system should show progress as asset accumulation, not only task completion.</w:t>
      </w:r>
    </w:p>
    <w:p w14:paraId="26F64033">
      <w:pPr>
        <w:pStyle w:val="16"/>
        <w:spacing w:after="40"/>
      </w:pPr>
      <w:r>
        <w:rPr>
          <w:rFonts w:ascii="Arial" w:hAnsi="Arial"/>
          <w:sz w:val="18"/>
        </w:rPr>
        <w:t>A minimum task counts as a valid chain day, but it should not be presented as equivalent to a standard task.</w:t>
      </w:r>
    </w:p>
    <w:p w14:paraId="7F50342E">
      <w:pPr>
        <w:pStyle w:val="4"/>
      </w:pPr>
      <w:r>
        <w:t>13.4 Daily Review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7105"/>
      </w:tblGrid>
      <w:tr w14:paraId="2C2626AB">
        <w:trPr>
          <w:jc w:val="center"/>
        </w:trPr>
        <w:tc>
          <w:tcPr>
            <w:tcW w:w="3168" w:type="dxa"/>
            <w:shd w:val="clear" w:color="auto" w:fill="D9EAF7"/>
            <w:tcMar>
              <w:top w:w="80" w:type="dxa"/>
              <w:left w:w="80" w:type="dxa"/>
              <w:bottom w:w="80" w:type="dxa"/>
              <w:right w:w="80" w:type="dxa"/>
            </w:tcMar>
            <w:vAlign w:val="top"/>
          </w:tcPr>
          <w:p w14:paraId="48E56623">
            <w:pPr>
              <w:spacing w:after="20" w:line="240" w:lineRule="auto"/>
            </w:pPr>
            <w:r>
              <w:rPr>
                <w:rFonts w:ascii="Arial" w:hAnsi="Arial" w:eastAsia="Arial"/>
                <w:b/>
                <w:color w:val="1F4E79"/>
                <w:sz w:val="17"/>
              </w:rPr>
              <w:t>Question</w:t>
            </w:r>
          </w:p>
        </w:tc>
        <w:tc>
          <w:tcPr>
            <w:tcW w:w="7200" w:type="dxa"/>
            <w:shd w:val="clear" w:color="auto" w:fill="D9EAF7"/>
            <w:tcMar>
              <w:top w:w="80" w:type="dxa"/>
              <w:left w:w="80" w:type="dxa"/>
              <w:bottom w:w="80" w:type="dxa"/>
              <w:right w:w="80" w:type="dxa"/>
            </w:tcMar>
            <w:vAlign w:val="top"/>
          </w:tcPr>
          <w:p w14:paraId="05C7CD8C">
            <w:pPr>
              <w:spacing w:after="20" w:line="240" w:lineRule="auto"/>
            </w:pPr>
            <w:r>
              <w:rPr>
                <w:rFonts w:ascii="Arial" w:hAnsi="Arial" w:eastAsia="Arial"/>
                <w:b/>
                <w:color w:val="1F4E79"/>
                <w:sz w:val="17"/>
              </w:rPr>
              <w:t>Purpose</w:t>
            </w:r>
          </w:p>
        </w:tc>
      </w:tr>
      <w:tr w14:paraId="2AC800F7">
        <w:trPr>
          <w:jc w:val="center"/>
        </w:trPr>
        <w:tc>
          <w:tcPr>
            <w:tcW w:w="3168" w:type="dxa"/>
            <w:tcMar>
              <w:top w:w="80" w:type="dxa"/>
              <w:left w:w="80" w:type="dxa"/>
              <w:bottom w:w="80" w:type="dxa"/>
              <w:right w:w="80" w:type="dxa"/>
            </w:tcMar>
            <w:vAlign w:val="top"/>
          </w:tcPr>
          <w:p w14:paraId="53718A8E">
            <w:pPr>
              <w:spacing w:after="20" w:line="240" w:lineRule="auto"/>
            </w:pPr>
            <w:r>
              <w:rPr>
                <w:rFonts w:ascii="Arial" w:hAnsi="Arial" w:eastAsia="Arial"/>
                <w:b w:val="0"/>
                <w:sz w:val="16"/>
              </w:rPr>
              <w:t>What moved forward today?</w:t>
            </w:r>
          </w:p>
        </w:tc>
        <w:tc>
          <w:tcPr>
            <w:tcW w:w="7200" w:type="dxa"/>
            <w:tcMar>
              <w:top w:w="80" w:type="dxa"/>
              <w:left w:w="80" w:type="dxa"/>
              <w:bottom w:w="80" w:type="dxa"/>
              <w:right w:w="80" w:type="dxa"/>
            </w:tcMar>
            <w:vAlign w:val="top"/>
          </w:tcPr>
          <w:p w14:paraId="514A8037">
            <w:pPr>
              <w:spacing w:after="20" w:line="240" w:lineRule="auto"/>
            </w:pPr>
            <w:r>
              <w:rPr>
                <w:rFonts w:ascii="Arial" w:hAnsi="Arial" w:eastAsia="Arial"/>
                <w:b w:val="0"/>
                <w:sz w:val="16"/>
              </w:rPr>
              <w:t>Forces the user to see process progress.</w:t>
            </w:r>
          </w:p>
        </w:tc>
      </w:tr>
      <w:tr w14:paraId="238E8B9F">
        <w:trPr>
          <w:jc w:val="center"/>
        </w:trPr>
        <w:tc>
          <w:tcPr>
            <w:tcW w:w="3168" w:type="dxa"/>
            <w:tcMar>
              <w:top w:w="80" w:type="dxa"/>
              <w:left w:w="80" w:type="dxa"/>
              <w:bottom w:w="80" w:type="dxa"/>
              <w:right w:w="80" w:type="dxa"/>
            </w:tcMar>
            <w:vAlign w:val="top"/>
          </w:tcPr>
          <w:p w14:paraId="5A0AABE5">
            <w:pPr>
              <w:spacing w:after="20" w:line="240" w:lineRule="auto"/>
            </w:pPr>
            <w:r>
              <w:rPr>
                <w:rFonts w:ascii="Arial" w:hAnsi="Arial" w:eastAsia="Arial"/>
                <w:b w:val="0"/>
                <w:sz w:val="16"/>
              </w:rPr>
              <w:t>What interrupted or reduced progress?</w:t>
            </w:r>
          </w:p>
        </w:tc>
        <w:tc>
          <w:tcPr>
            <w:tcW w:w="7200" w:type="dxa"/>
            <w:tcMar>
              <w:top w:w="80" w:type="dxa"/>
              <w:left w:w="80" w:type="dxa"/>
              <w:bottom w:w="80" w:type="dxa"/>
              <w:right w:w="80" w:type="dxa"/>
            </w:tcMar>
            <w:vAlign w:val="top"/>
          </w:tcPr>
          <w:p w14:paraId="6E63EEBD">
            <w:pPr>
              <w:spacing w:after="20" w:line="240" w:lineRule="auto"/>
            </w:pPr>
            <w:r>
              <w:rPr>
                <w:rFonts w:ascii="Arial" w:hAnsi="Arial" w:eastAsia="Arial"/>
                <w:b w:val="0"/>
                <w:sz w:val="16"/>
              </w:rPr>
              <w:t>Captures friction and distraction patterns.</w:t>
            </w:r>
          </w:p>
        </w:tc>
      </w:tr>
      <w:tr w14:paraId="37C1409C">
        <w:trPr>
          <w:jc w:val="center"/>
        </w:trPr>
        <w:tc>
          <w:tcPr>
            <w:tcW w:w="3168" w:type="dxa"/>
            <w:tcMar>
              <w:top w:w="80" w:type="dxa"/>
              <w:left w:w="80" w:type="dxa"/>
              <w:bottom w:w="80" w:type="dxa"/>
              <w:right w:w="80" w:type="dxa"/>
            </w:tcMar>
            <w:vAlign w:val="top"/>
          </w:tcPr>
          <w:p w14:paraId="1F515286">
            <w:pPr>
              <w:spacing w:after="20" w:line="240" w:lineRule="auto"/>
            </w:pPr>
            <w:r>
              <w:rPr>
                <w:rFonts w:ascii="Arial" w:hAnsi="Arial" w:eastAsia="Arial"/>
                <w:b w:val="0"/>
                <w:sz w:val="16"/>
              </w:rPr>
              <w:t>What is tomorrow's minimum action?</w:t>
            </w:r>
          </w:p>
        </w:tc>
        <w:tc>
          <w:tcPr>
            <w:tcW w:w="7200" w:type="dxa"/>
            <w:tcMar>
              <w:top w:w="80" w:type="dxa"/>
              <w:left w:w="80" w:type="dxa"/>
              <w:bottom w:w="80" w:type="dxa"/>
              <w:right w:w="80" w:type="dxa"/>
            </w:tcMar>
            <w:vAlign w:val="top"/>
          </w:tcPr>
          <w:p w14:paraId="2F51AAEB">
            <w:pPr>
              <w:spacing w:after="20" w:line="240" w:lineRule="auto"/>
            </w:pPr>
            <w:r>
              <w:rPr>
                <w:rFonts w:ascii="Arial" w:hAnsi="Arial" w:eastAsia="Arial"/>
                <w:b w:val="0"/>
                <w:sz w:val="16"/>
              </w:rPr>
              <w:t>Prepares recovery and reduces startup friction.</w:t>
            </w:r>
          </w:p>
        </w:tc>
      </w:tr>
    </w:tbl>
    <w:p w14:paraId="79CB623F">
      <w:pPr>
        <w:pStyle w:val="165"/>
      </w:pPr>
    </w:p>
    <w:p w14:paraId="72D702A5">
      <w:pPr>
        <w:pStyle w:val="4"/>
      </w:pPr>
      <w:r>
        <w:t>13.5 Weekly Review</w:t>
      </w:r>
    </w:p>
    <w:p w14:paraId="5E09BCAF">
      <w:pPr>
        <w:pStyle w:val="16"/>
        <w:spacing w:after="40"/>
      </w:pPr>
      <w:r>
        <w:rPr>
          <w:rFonts w:ascii="Arial" w:hAnsi="Arial"/>
          <w:sz w:val="18"/>
        </w:rPr>
        <w:t>Summarize completed days, task levels, and missed days.</w:t>
      </w:r>
    </w:p>
    <w:p w14:paraId="579524B2">
      <w:pPr>
        <w:pStyle w:val="16"/>
        <w:spacing w:after="40"/>
      </w:pPr>
      <w:r>
        <w:rPr>
          <w:rFonts w:ascii="Arial" w:hAnsi="Arial"/>
          <w:sz w:val="18"/>
        </w:rPr>
        <w:t>Summarize foundational training and category-goal progress.</w:t>
      </w:r>
    </w:p>
    <w:p w14:paraId="64A6B7C1">
      <w:pPr>
        <w:pStyle w:val="16"/>
        <w:spacing w:after="40"/>
      </w:pPr>
      <w:r>
        <w:rPr>
          <w:rFonts w:ascii="Arial" w:hAnsi="Arial"/>
          <w:sz w:val="18"/>
        </w:rPr>
        <w:t>Identify biggest bottleneck and whether task depth should change.</w:t>
      </w:r>
    </w:p>
    <w:p w14:paraId="4DC121D3">
      <w:pPr>
        <w:pStyle w:val="16"/>
        <w:spacing w:after="40"/>
      </w:pPr>
      <w:r>
        <w:rPr>
          <w:rFonts w:ascii="Arial" w:hAnsi="Arial"/>
          <w:sz w:val="18"/>
        </w:rPr>
        <w:t>Produce next week's recommended training focus and goal tasks.</w:t>
      </w:r>
    </w:p>
    <w:p w14:paraId="0011E52A">
      <w:pPr>
        <w:pStyle w:val="16"/>
        <w:spacing w:after="40"/>
      </w:pPr>
      <w:r>
        <w:rPr>
          <w:rFonts w:ascii="Arial" w:hAnsi="Arial"/>
          <w:sz w:val="18"/>
        </w:rPr>
        <w:t>Include plain-language interpretation: what did the user actually accumulate?</w:t>
      </w:r>
    </w:p>
    <w:p w14:paraId="6565FC55">
      <w:pPr>
        <w:pStyle w:val="3"/>
      </w:pPr>
      <w:r>
        <w:t>14. Reward Design and Attention Philosophy</w:t>
      </w:r>
    </w:p>
    <w:p w14:paraId="5904FCF4">
      <w:pPr>
        <w:pStyle w:val="4"/>
      </w:pPr>
      <w:r>
        <w:t>14.1 Updated Product Thesis</w:t>
      </w:r>
    </w:p>
    <w:p w14:paraId="25F10587">
      <w:r>
        <w:rPr>
          <w:rFonts w:hint="eastAsia" w:eastAsia="宋体"/>
          <w:lang w:eastAsia="zh-CN"/>
        </w:rPr>
        <w:t>StayThread</w:t>
      </w:r>
      <w:r>
        <w:t xml:space="preserve"> should not present itself as a dopamine detox product. Dopamine is essential for motivation, learning, movement, and reward prediction. The more accurate product thesis is reward redistribution: reduce low-value instant-reward loops and increase meaningful feedback from long-term action.</w:t>
      </w:r>
    </w:p>
    <w:tbl>
      <w:tblPr>
        <w:tblStyle w:val="32"/>
        <w:tblW w:w="0" w:type="auto"/>
        <w:jc w:val="center"/>
        <w:tblLayout w:type="autofit"/>
        <w:tblCellMar>
          <w:top w:w="0" w:type="dxa"/>
          <w:left w:w="108" w:type="dxa"/>
          <w:bottom w:w="0" w:type="dxa"/>
          <w:right w:w="108" w:type="dxa"/>
        </w:tblCellMar>
      </w:tblPr>
      <w:tblGrid>
        <w:gridCol w:w="10080"/>
      </w:tblGrid>
      <w:tr w14:paraId="17B8C533">
        <w:trPr>
          <w:jc w:val="center"/>
        </w:trPr>
        <w:tc>
          <w:tcPr>
            <w:tcW w:w="10080" w:type="dxa"/>
            <w:shd w:val="clear" w:color="auto" w:fill="E2F0D9"/>
            <w:tcMar>
              <w:top w:w="80" w:type="dxa"/>
              <w:left w:w="80" w:type="dxa"/>
              <w:bottom w:w="80" w:type="dxa"/>
              <w:right w:w="80" w:type="dxa"/>
            </w:tcMar>
          </w:tcPr>
          <w:p w14:paraId="0F10FF12">
            <w:pPr>
              <w:spacing w:after="20" w:line="240" w:lineRule="auto"/>
            </w:pPr>
            <w:r>
              <w:rPr>
                <w:rFonts w:ascii="Arial" w:hAnsi="Arial"/>
                <w:b/>
                <w:color w:val="1F4E79"/>
                <w:sz w:val="19"/>
              </w:rPr>
              <w:t>Reward design principle</w:t>
            </w:r>
          </w:p>
          <w:p w14:paraId="5C1AD91F">
            <w:pPr>
              <w:spacing w:after="20" w:line="240" w:lineRule="auto"/>
            </w:pPr>
            <w:r>
              <w:rPr>
                <w:rFonts w:ascii="Arial" w:hAnsi="Arial"/>
                <w:sz w:val="18"/>
              </w:rPr>
              <w:t>The goal is not to remove pleasure. The goal is to reduce low-value, endless, instant-reward loops and help users feel small, meaningful wins from long-term goals.</w:t>
            </w:r>
          </w:p>
        </w:tc>
      </w:tr>
    </w:tbl>
    <w:p w14:paraId="08B54D1A">
      <w:pPr>
        <w:pStyle w:val="165"/>
      </w:pPr>
    </w:p>
    <w:p w14:paraId="4721BB66">
      <w:pPr>
        <w:pStyle w:val="4"/>
      </w:pPr>
      <w:r>
        <w:t>14.2 Product Implications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1"/>
        <w:gridCol w:w="7389"/>
      </w:tblGrid>
      <w:tr w14:paraId="4E640182">
        <w:trPr>
          <w:jc w:val="center"/>
        </w:trPr>
        <w:tc>
          <w:tcPr>
            <w:tcW w:w="2880" w:type="dxa"/>
            <w:shd w:val="clear" w:color="auto" w:fill="D9EAF7"/>
            <w:tcMar>
              <w:top w:w="80" w:type="dxa"/>
              <w:left w:w="80" w:type="dxa"/>
              <w:bottom w:w="80" w:type="dxa"/>
              <w:right w:w="80" w:type="dxa"/>
            </w:tcMar>
            <w:vAlign w:val="top"/>
          </w:tcPr>
          <w:p w14:paraId="3DF8EE29">
            <w:pPr>
              <w:spacing w:after="20" w:line="240" w:lineRule="auto"/>
            </w:pPr>
            <w:r>
              <w:rPr>
                <w:rFonts w:ascii="Arial" w:hAnsi="Arial" w:eastAsia="Arial"/>
                <w:b/>
                <w:color w:val="1F4E79"/>
                <w:sz w:val="17"/>
              </w:rPr>
              <w:t>Design idea</w:t>
            </w:r>
          </w:p>
        </w:tc>
        <w:tc>
          <w:tcPr>
            <w:tcW w:w="7488" w:type="dxa"/>
            <w:shd w:val="clear" w:color="auto" w:fill="D9EAF7"/>
            <w:tcMar>
              <w:top w:w="80" w:type="dxa"/>
              <w:left w:w="80" w:type="dxa"/>
              <w:bottom w:w="80" w:type="dxa"/>
              <w:right w:w="80" w:type="dxa"/>
            </w:tcMar>
            <w:vAlign w:val="top"/>
          </w:tcPr>
          <w:p w14:paraId="73BF6DD1">
            <w:pPr>
              <w:spacing w:after="20" w:line="240" w:lineRule="auto"/>
            </w:pPr>
            <w:r>
              <w:rPr>
                <w:rFonts w:ascii="Arial" w:hAnsi="Arial" w:eastAsia="Arial"/>
                <w:b/>
                <w:color w:val="1F4E79"/>
                <w:sz w:val="17"/>
              </w:rPr>
              <w:t>Implementation</w:t>
            </w:r>
          </w:p>
        </w:tc>
      </w:tr>
      <w:tr w14:paraId="6FCD0000">
        <w:trPr>
          <w:jc w:val="center"/>
        </w:trPr>
        <w:tc>
          <w:tcPr>
            <w:tcW w:w="2880" w:type="dxa"/>
            <w:tcMar>
              <w:top w:w="80" w:type="dxa"/>
              <w:left w:w="80" w:type="dxa"/>
              <w:bottom w:w="80" w:type="dxa"/>
              <w:right w:w="80" w:type="dxa"/>
            </w:tcMar>
            <w:vAlign w:val="top"/>
          </w:tcPr>
          <w:p w14:paraId="24C03120">
            <w:pPr>
              <w:spacing w:after="20" w:line="240" w:lineRule="auto"/>
            </w:pPr>
            <w:r>
              <w:rPr>
                <w:rFonts w:ascii="Arial" w:hAnsi="Arial" w:eastAsia="Arial"/>
                <w:b w:val="0"/>
                <w:sz w:val="16"/>
              </w:rPr>
              <w:t>Small wins</w:t>
            </w:r>
          </w:p>
        </w:tc>
        <w:tc>
          <w:tcPr>
            <w:tcW w:w="7488" w:type="dxa"/>
            <w:tcMar>
              <w:top w:w="80" w:type="dxa"/>
              <w:left w:w="80" w:type="dxa"/>
              <w:bottom w:w="80" w:type="dxa"/>
              <w:right w:w="80" w:type="dxa"/>
            </w:tcMar>
            <w:vAlign w:val="top"/>
          </w:tcPr>
          <w:p w14:paraId="06A0F24F">
            <w:pPr>
              <w:spacing w:after="20" w:line="240" w:lineRule="auto"/>
            </w:pPr>
            <w:r>
              <w:rPr>
                <w:rFonts w:ascii="Arial" w:hAnsi="Arial" w:eastAsia="Arial"/>
                <w:b w:val="0"/>
                <w:sz w:val="16"/>
              </w:rPr>
              <w:t>Every day should contain a task small enough to complete, especially at D1 and D2.</w:t>
            </w:r>
          </w:p>
        </w:tc>
      </w:tr>
      <w:tr w14:paraId="399EEC58">
        <w:trPr>
          <w:jc w:val="center"/>
        </w:trPr>
        <w:tc>
          <w:tcPr>
            <w:tcW w:w="2880" w:type="dxa"/>
            <w:tcMar>
              <w:top w:w="80" w:type="dxa"/>
              <w:left w:w="80" w:type="dxa"/>
              <w:bottom w:w="80" w:type="dxa"/>
              <w:right w:w="80" w:type="dxa"/>
            </w:tcMar>
            <w:vAlign w:val="top"/>
          </w:tcPr>
          <w:p w14:paraId="213C8AEC">
            <w:pPr>
              <w:spacing w:after="20" w:line="240" w:lineRule="auto"/>
            </w:pPr>
            <w:r>
              <w:rPr>
                <w:rFonts w:ascii="Arial" w:hAnsi="Arial" w:eastAsia="Arial"/>
                <w:b w:val="0"/>
                <w:sz w:val="16"/>
              </w:rPr>
              <w:t>Process feedback</w:t>
            </w:r>
          </w:p>
        </w:tc>
        <w:tc>
          <w:tcPr>
            <w:tcW w:w="7488" w:type="dxa"/>
            <w:tcMar>
              <w:top w:w="80" w:type="dxa"/>
              <w:left w:w="80" w:type="dxa"/>
              <w:bottom w:w="80" w:type="dxa"/>
              <w:right w:w="80" w:type="dxa"/>
            </w:tcMar>
            <w:vAlign w:val="top"/>
          </w:tcPr>
          <w:p w14:paraId="0F6D6762">
            <w:pPr>
              <w:spacing w:after="20" w:line="240" w:lineRule="auto"/>
            </w:pPr>
            <w:r>
              <w:rPr>
                <w:rFonts w:ascii="Arial" w:hAnsi="Arial" w:eastAsia="Arial"/>
                <w:b w:val="0"/>
                <w:sz w:val="16"/>
              </w:rPr>
              <w:t>Show accumulated assets: pages read, walks completed, notes written, features shipped, keywords analyzed.</w:t>
            </w:r>
          </w:p>
        </w:tc>
      </w:tr>
      <w:tr w14:paraId="46ECB652">
        <w:trPr>
          <w:jc w:val="center"/>
        </w:trPr>
        <w:tc>
          <w:tcPr>
            <w:tcW w:w="2880" w:type="dxa"/>
            <w:tcMar>
              <w:top w:w="80" w:type="dxa"/>
              <w:left w:w="80" w:type="dxa"/>
              <w:bottom w:w="80" w:type="dxa"/>
              <w:right w:w="80" w:type="dxa"/>
            </w:tcMar>
            <w:vAlign w:val="top"/>
          </w:tcPr>
          <w:p w14:paraId="63794F64">
            <w:pPr>
              <w:spacing w:after="20" w:line="240" w:lineRule="auto"/>
            </w:pPr>
            <w:r>
              <w:rPr>
                <w:rFonts w:ascii="Arial" w:hAnsi="Arial" w:eastAsia="Arial"/>
                <w:b w:val="0"/>
                <w:sz w:val="16"/>
              </w:rPr>
              <w:t>Value before entertainment</w:t>
            </w:r>
          </w:p>
        </w:tc>
        <w:tc>
          <w:tcPr>
            <w:tcW w:w="7488" w:type="dxa"/>
            <w:tcMar>
              <w:top w:w="80" w:type="dxa"/>
              <w:left w:w="80" w:type="dxa"/>
              <w:bottom w:w="80" w:type="dxa"/>
              <w:right w:w="80" w:type="dxa"/>
            </w:tcMar>
            <w:vAlign w:val="top"/>
          </w:tcPr>
          <w:p w14:paraId="2B493EBD">
            <w:pPr>
              <w:spacing w:after="20" w:line="240" w:lineRule="auto"/>
            </w:pPr>
            <w:r>
              <w:rPr>
                <w:rFonts w:ascii="Arial" w:hAnsi="Arial" w:eastAsia="Arial"/>
                <w:b w:val="0"/>
                <w:sz w:val="16"/>
              </w:rPr>
              <w:t>Future attention protection can encourage users to complete a minimum task before entering entertainment.</w:t>
            </w:r>
          </w:p>
        </w:tc>
      </w:tr>
      <w:tr w14:paraId="672C94F7">
        <w:trPr>
          <w:jc w:val="center"/>
        </w:trPr>
        <w:tc>
          <w:tcPr>
            <w:tcW w:w="2880" w:type="dxa"/>
            <w:tcMar>
              <w:top w:w="80" w:type="dxa"/>
              <w:left w:w="80" w:type="dxa"/>
              <w:bottom w:w="80" w:type="dxa"/>
              <w:right w:w="80" w:type="dxa"/>
            </w:tcMar>
            <w:vAlign w:val="top"/>
          </w:tcPr>
          <w:p w14:paraId="119D2C09">
            <w:pPr>
              <w:spacing w:after="20" w:line="240" w:lineRule="auto"/>
            </w:pPr>
            <w:r>
              <w:rPr>
                <w:rFonts w:ascii="Arial" w:hAnsi="Arial" w:eastAsia="Arial"/>
                <w:b w:val="0"/>
                <w:sz w:val="16"/>
              </w:rPr>
              <w:t>No shame loops</w:t>
            </w:r>
          </w:p>
        </w:tc>
        <w:tc>
          <w:tcPr>
            <w:tcW w:w="7488" w:type="dxa"/>
            <w:tcMar>
              <w:top w:w="80" w:type="dxa"/>
              <w:left w:w="80" w:type="dxa"/>
              <w:bottom w:w="80" w:type="dxa"/>
              <w:right w:w="80" w:type="dxa"/>
            </w:tcMar>
            <w:vAlign w:val="top"/>
          </w:tcPr>
          <w:p w14:paraId="6CC925A0">
            <w:pPr>
              <w:spacing w:after="20" w:line="240" w:lineRule="auto"/>
            </w:pPr>
            <w:r>
              <w:rPr>
                <w:rFonts w:ascii="Arial" w:hAnsi="Arial" w:eastAsia="Arial"/>
                <w:b w:val="0"/>
                <w:sz w:val="16"/>
              </w:rPr>
              <w:t>Avoid language that makes the user feel morally bad for distraction. Encourage return and recovery.</w:t>
            </w:r>
          </w:p>
        </w:tc>
      </w:tr>
      <w:tr w14:paraId="589C4E6E">
        <w:trPr>
          <w:jc w:val="center"/>
        </w:trPr>
        <w:tc>
          <w:tcPr>
            <w:tcW w:w="2880" w:type="dxa"/>
            <w:tcMar>
              <w:top w:w="80" w:type="dxa"/>
              <w:left w:w="80" w:type="dxa"/>
              <w:bottom w:w="80" w:type="dxa"/>
              <w:right w:w="80" w:type="dxa"/>
            </w:tcMar>
            <w:vAlign w:val="top"/>
          </w:tcPr>
          <w:p w14:paraId="1FC67FA4">
            <w:pPr>
              <w:spacing w:after="20" w:line="240" w:lineRule="auto"/>
            </w:pPr>
            <w:r>
              <w:rPr>
                <w:rFonts w:ascii="Arial" w:hAnsi="Arial" w:eastAsia="Arial"/>
                <w:b w:val="0"/>
                <w:sz w:val="16"/>
              </w:rPr>
              <w:t>No addictive gamification</w:t>
            </w:r>
          </w:p>
        </w:tc>
        <w:tc>
          <w:tcPr>
            <w:tcW w:w="7488" w:type="dxa"/>
            <w:tcMar>
              <w:top w:w="80" w:type="dxa"/>
              <w:left w:w="80" w:type="dxa"/>
              <w:bottom w:w="80" w:type="dxa"/>
              <w:right w:w="80" w:type="dxa"/>
            </w:tcMar>
            <w:vAlign w:val="top"/>
          </w:tcPr>
          <w:p w14:paraId="6DB1FAD8">
            <w:pPr>
              <w:spacing w:after="20" w:line="240" w:lineRule="auto"/>
            </w:pPr>
            <w:r>
              <w:rPr>
                <w:rFonts w:ascii="Arial" w:hAnsi="Arial" w:eastAsia="Arial"/>
                <w:b w:val="0"/>
                <w:sz w:val="16"/>
              </w:rPr>
              <w:t>Use progress feedback without creating another compulsive product loop.</w:t>
            </w:r>
          </w:p>
        </w:tc>
      </w:tr>
    </w:tbl>
    <w:p w14:paraId="5278A516">
      <w:pPr>
        <w:pStyle w:val="165"/>
      </w:pPr>
    </w:p>
    <w:p w14:paraId="7CB81E9F">
      <w:pPr>
        <w:pStyle w:val="4"/>
      </w:pPr>
      <w:r>
        <w:t>14.3 User-Facing Language Guidelines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0"/>
        <w:gridCol w:w="5800"/>
      </w:tblGrid>
      <w:tr w14:paraId="43D0E9C4">
        <w:trPr>
          <w:jc w:val="center"/>
        </w:trPr>
        <w:tc>
          <w:tcPr>
            <w:tcW w:w="4608" w:type="dxa"/>
            <w:shd w:val="clear" w:color="auto" w:fill="D9EAF7"/>
            <w:tcMar>
              <w:top w:w="80" w:type="dxa"/>
              <w:left w:w="80" w:type="dxa"/>
              <w:bottom w:w="80" w:type="dxa"/>
              <w:right w:w="80" w:type="dxa"/>
            </w:tcMar>
            <w:vAlign w:val="top"/>
          </w:tcPr>
          <w:p w14:paraId="5469A911">
            <w:pPr>
              <w:spacing w:after="20" w:line="240" w:lineRule="auto"/>
            </w:pPr>
            <w:r>
              <w:rPr>
                <w:rFonts w:ascii="Arial" w:hAnsi="Arial" w:eastAsia="Arial"/>
                <w:b/>
                <w:color w:val="1F4E79"/>
                <w:sz w:val="17"/>
              </w:rPr>
              <w:t>Avoid saying</w:t>
            </w:r>
          </w:p>
        </w:tc>
        <w:tc>
          <w:tcPr>
            <w:tcW w:w="6048" w:type="dxa"/>
            <w:shd w:val="clear" w:color="auto" w:fill="D9EAF7"/>
            <w:tcMar>
              <w:top w:w="80" w:type="dxa"/>
              <w:left w:w="80" w:type="dxa"/>
              <w:bottom w:w="80" w:type="dxa"/>
              <w:right w:w="80" w:type="dxa"/>
            </w:tcMar>
            <w:vAlign w:val="top"/>
          </w:tcPr>
          <w:p w14:paraId="21ED974C">
            <w:pPr>
              <w:spacing w:after="20" w:line="240" w:lineRule="auto"/>
            </w:pPr>
            <w:r>
              <w:rPr>
                <w:rFonts w:ascii="Arial" w:hAnsi="Arial" w:eastAsia="Arial"/>
                <w:b/>
                <w:color w:val="1F4E79"/>
                <w:sz w:val="17"/>
              </w:rPr>
              <w:t>Prefer saying</w:t>
            </w:r>
          </w:p>
        </w:tc>
      </w:tr>
      <w:tr w14:paraId="5076593F">
        <w:trPr>
          <w:jc w:val="center"/>
        </w:trPr>
        <w:tc>
          <w:tcPr>
            <w:tcW w:w="4608" w:type="dxa"/>
            <w:tcMar>
              <w:top w:w="80" w:type="dxa"/>
              <w:left w:w="80" w:type="dxa"/>
              <w:bottom w:w="80" w:type="dxa"/>
              <w:right w:w="80" w:type="dxa"/>
            </w:tcMar>
            <w:vAlign w:val="top"/>
          </w:tcPr>
          <w:p w14:paraId="0E46D584">
            <w:pPr>
              <w:spacing w:after="20" w:line="240" w:lineRule="auto"/>
            </w:pPr>
            <w:r>
              <w:rPr>
                <w:rFonts w:ascii="Arial" w:hAnsi="Arial" w:eastAsia="Arial"/>
                <w:b w:val="0"/>
                <w:sz w:val="16"/>
              </w:rPr>
              <w:t>Dopamine detox</w:t>
            </w:r>
          </w:p>
        </w:tc>
        <w:tc>
          <w:tcPr>
            <w:tcW w:w="6048" w:type="dxa"/>
            <w:tcMar>
              <w:top w:w="80" w:type="dxa"/>
              <w:left w:w="80" w:type="dxa"/>
              <w:bottom w:w="80" w:type="dxa"/>
              <w:right w:w="80" w:type="dxa"/>
            </w:tcMar>
            <w:vAlign w:val="top"/>
          </w:tcPr>
          <w:p w14:paraId="5B9A6DBB">
            <w:pPr>
              <w:spacing w:after="20" w:line="240" w:lineRule="auto"/>
            </w:pPr>
            <w:r>
              <w:rPr>
                <w:rFonts w:ascii="Arial" w:hAnsi="Arial" w:eastAsia="Arial"/>
                <w:b w:val="0"/>
                <w:sz w:val="16"/>
              </w:rPr>
              <w:t>Rebuild your reward structure.</w:t>
            </w:r>
          </w:p>
        </w:tc>
      </w:tr>
      <w:tr w14:paraId="795110D2">
        <w:trPr>
          <w:jc w:val="center"/>
        </w:trPr>
        <w:tc>
          <w:tcPr>
            <w:tcW w:w="4608" w:type="dxa"/>
            <w:tcMar>
              <w:top w:w="80" w:type="dxa"/>
              <w:left w:w="80" w:type="dxa"/>
              <w:bottom w:w="80" w:type="dxa"/>
              <w:right w:w="80" w:type="dxa"/>
            </w:tcMar>
            <w:vAlign w:val="top"/>
          </w:tcPr>
          <w:p w14:paraId="7A8BE3E7">
            <w:pPr>
              <w:spacing w:after="20" w:line="240" w:lineRule="auto"/>
            </w:pPr>
            <w:r>
              <w:rPr>
                <w:rFonts w:ascii="Arial" w:hAnsi="Arial" w:eastAsia="Arial"/>
                <w:b w:val="0"/>
                <w:sz w:val="16"/>
              </w:rPr>
              <w:t>You are addicted to scrolling</w:t>
            </w:r>
          </w:p>
        </w:tc>
        <w:tc>
          <w:tcPr>
            <w:tcW w:w="6048" w:type="dxa"/>
            <w:tcMar>
              <w:top w:w="80" w:type="dxa"/>
              <w:left w:w="80" w:type="dxa"/>
              <w:bottom w:w="80" w:type="dxa"/>
              <w:right w:w="80" w:type="dxa"/>
            </w:tcMar>
            <w:vAlign w:val="top"/>
          </w:tcPr>
          <w:p w14:paraId="0071F051">
            <w:pPr>
              <w:spacing w:after="20" w:line="240" w:lineRule="auto"/>
            </w:pPr>
            <w:r>
              <w:rPr>
                <w:rFonts w:ascii="Arial" w:hAnsi="Arial" w:eastAsia="Arial"/>
                <w:b w:val="0"/>
                <w:sz w:val="16"/>
              </w:rPr>
              <w:t>You may be stuck in an instant-reward loop.</w:t>
            </w:r>
          </w:p>
        </w:tc>
      </w:tr>
      <w:tr w14:paraId="25CC37A8">
        <w:trPr>
          <w:jc w:val="center"/>
        </w:trPr>
        <w:tc>
          <w:tcPr>
            <w:tcW w:w="4608" w:type="dxa"/>
            <w:tcMar>
              <w:top w:w="80" w:type="dxa"/>
              <w:left w:w="80" w:type="dxa"/>
              <w:bottom w:w="80" w:type="dxa"/>
              <w:right w:w="80" w:type="dxa"/>
            </w:tcMar>
            <w:vAlign w:val="top"/>
          </w:tcPr>
          <w:p w14:paraId="13CDD935">
            <w:pPr>
              <w:spacing w:after="20" w:line="240" w:lineRule="auto"/>
            </w:pPr>
            <w:r>
              <w:rPr>
                <w:rFonts w:ascii="Arial" w:hAnsi="Arial" w:eastAsia="Arial"/>
                <w:b w:val="0"/>
                <w:sz w:val="16"/>
              </w:rPr>
              <w:t>You failed your streak</w:t>
            </w:r>
          </w:p>
        </w:tc>
        <w:tc>
          <w:tcPr>
            <w:tcW w:w="6048" w:type="dxa"/>
            <w:tcMar>
              <w:top w:w="80" w:type="dxa"/>
              <w:left w:w="80" w:type="dxa"/>
              <w:bottom w:w="80" w:type="dxa"/>
              <w:right w:w="80" w:type="dxa"/>
            </w:tcMar>
            <w:vAlign w:val="top"/>
          </w:tcPr>
          <w:p w14:paraId="031BF3F0">
            <w:pPr>
              <w:spacing w:after="20" w:line="240" w:lineRule="auto"/>
            </w:pPr>
            <w:r>
              <w:rPr>
                <w:rFonts w:ascii="Arial" w:hAnsi="Arial" w:eastAsia="Arial"/>
                <w:b w:val="0"/>
                <w:sz w:val="16"/>
              </w:rPr>
              <w:t>Today is a recovery day. Let's keep the goal from breaking.</w:t>
            </w:r>
          </w:p>
        </w:tc>
      </w:tr>
      <w:tr w14:paraId="189412D8">
        <w:trPr>
          <w:jc w:val="center"/>
        </w:trPr>
        <w:tc>
          <w:tcPr>
            <w:tcW w:w="4608" w:type="dxa"/>
            <w:tcMar>
              <w:top w:w="80" w:type="dxa"/>
              <w:left w:w="80" w:type="dxa"/>
              <w:bottom w:w="80" w:type="dxa"/>
              <w:right w:w="80" w:type="dxa"/>
            </w:tcMar>
            <w:vAlign w:val="top"/>
          </w:tcPr>
          <w:p w14:paraId="08BAC3AA">
            <w:pPr>
              <w:spacing w:after="20" w:line="240" w:lineRule="auto"/>
            </w:pPr>
            <w:r>
              <w:rPr>
                <w:rFonts w:ascii="Arial" w:hAnsi="Arial" w:eastAsia="Arial"/>
                <w:b w:val="0"/>
                <w:sz w:val="16"/>
              </w:rPr>
              <w:t>Stop all entertainment</w:t>
            </w:r>
          </w:p>
        </w:tc>
        <w:tc>
          <w:tcPr>
            <w:tcW w:w="6048" w:type="dxa"/>
            <w:tcMar>
              <w:top w:w="80" w:type="dxa"/>
              <w:left w:w="80" w:type="dxa"/>
              <w:bottom w:w="80" w:type="dxa"/>
              <w:right w:w="80" w:type="dxa"/>
            </w:tcMar>
            <w:vAlign w:val="top"/>
          </w:tcPr>
          <w:p w14:paraId="7DBBEBF6">
            <w:pPr>
              <w:spacing w:after="20" w:line="240" w:lineRule="auto"/>
            </w:pPr>
            <w:r>
              <w:rPr>
                <w:rFonts w:ascii="Arial" w:hAnsi="Arial" w:eastAsia="Arial"/>
                <w:b w:val="0"/>
                <w:sz w:val="16"/>
              </w:rPr>
              <w:t>Set boundaries around high-stimulation content and return to meaningful progress.</w:t>
            </w:r>
          </w:p>
        </w:tc>
      </w:tr>
      <w:tr w14:paraId="4F3B0B68">
        <w:trPr>
          <w:jc w:val="center"/>
        </w:trPr>
        <w:tc>
          <w:tcPr>
            <w:tcW w:w="4608" w:type="dxa"/>
            <w:tcMar>
              <w:top w:w="80" w:type="dxa"/>
              <w:left w:w="80" w:type="dxa"/>
              <w:bottom w:w="80" w:type="dxa"/>
              <w:right w:w="80" w:type="dxa"/>
            </w:tcMar>
            <w:vAlign w:val="top"/>
          </w:tcPr>
          <w:p w14:paraId="338D4D4B">
            <w:pPr>
              <w:spacing w:after="20" w:line="240" w:lineRule="auto"/>
            </w:pPr>
            <w:r>
              <w:rPr>
                <w:rFonts w:ascii="Arial" w:hAnsi="Arial" w:eastAsia="Arial"/>
                <w:b w:val="0"/>
                <w:sz w:val="16"/>
              </w:rPr>
              <w:t>Be more disciplined</w:t>
            </w:r>
          </w:p>
        </w:tc>
        <w:tc>
          <w:tcPr>
            <w:tcW w:w="6048" w:type="dxa"/>
            <w:tcMar>
              <w:top w:w="80" w:type="dxa"/>
              <w:left w:w="80" w:type="dxa"/>
              <w:bottom w:w="80" w:type="dxa"/>
              <w:right w:w="80" w:type="dxa"/>
            </w:tcMar>
            <w:vAlign w:val="top"/>
          </w:tcPr>
          <w:p w14:paraId="202C054F">
            <w:pPr>
              <w:spacing w:after="20" w:line="240" w:lineRule="auto"/>
            </w:pPr>
            <w:r>
              <w:rPr>
                <w:rFonts w:ascii="Arial" w:hAnsi="Arial" w:eastAsia="Arial"/>
                <w:b w:val="0"/>
                <w:sz w:val="16"/>
              </w:rPr>
              <w:t>Make the next action small enough to start.</w:t>
            </w:r>
          </w:p>
        </w:tc>
      </w:tr>
    </w:tbl>
    <w:p w14:paraId="5D2635DB">
      <w:pPr>
        <w:pStyle w:val="165"/>
      </w:pPr>
    </w:p>
    <w:p w14:paraId="54558850">
      <w:pPr>
        <w:pStyle w:val="3"/>
      </w:pPr>
      <w:r>
        <w:t>15. AI Coach Requirements</w:t>
      </w:r>
    </w:p>
    <w:p w14:paraId="26F0D1F6">
      <w:pPr>
        <w:pStyle w:val="4"/>
      </w:pPr>
      <w:r>
        <w:t>15.1 AI Role</w:t>
      </w:r>
    </w:p>
    <w:p w14:paraId="720FA562">
      <w:r>
        <w:t>The AI coach is not a free-form motivational chatbot. It is a structured assistant that uses assessment results, category templates, profile constraints, and completion history to generate task prescriptions, daily reviews, and weekly adjustments.</w:t>
      </w:r>
    </w:p>
    <w:p w14:paraId="5954AE4F">
      <w:pPr>
        <w:pStyle w:val="4"/>
      </w:pPr>
      <w:r>
        <w:t>15.2 AI Functional Requirements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8847"/>
      </w:tblGrid>
      <w:tr w14:paraId="58BF987B">
        <w:trPr>
          <w:jc w:val="center"/>
        </w:trPr>
        <w:tc>
          <w:tcPr>
            <w:tcW w:w="1440" w:type="dxa"/>
            <w:shd w:val="clear" w:color="auto" w:fill="D9EAF7"/>
            <w:tcMar>
              <w:top w:w="80" w:type="dxa"/>
              <w:left w:w="80" w:type="dxa"/>
              <w:bottom w:w="80" w:type="dxa"/>
              <w:right w:w="80" w:type="dxa"/>
            </w:tcMar>
            <w:vAlign w:val="top"/>
          </w:tcPr>
          <w:p w14:paraId="28556A95">
            <w:pPr>
              <w:spacing w:after="20" w:line="240" w:lineRule="auto"/>
            </w:pPr>
            <w:r>
              <w:rPr>
                <w:rFonts w:ascii="Arial" w:hAnsi="Arial" w:eastAsia="Arial"/>
                <w:b/>
                <w:color w:val="1F4E79"/>
                <w:sz w:val="17"/>
              </w:rPr>
              <w:t>ID</w:t>
            </w:r>
          </w:p>
        </w:tc>
        <w:tc>
          <w:tcPr>
            <w:tcW w:w="9216" w:type="dxa"/>
            <w:shd w:val="clear" w:color="auto" w:fill="D9EAF7"/>
            <w:tcMar>
              <w:top w:w="80" w:type="dxa"/>
              <w:left w:w="80" w:type="dxa"/>
              <w:bottom w:w="80" w:type="dxa"/>
              <w:right w:w="80" w:type="dxa"/>
            </w:tcMar>
            <w:vAlign w:val="top"/>
          </w:tcPr>
          <w:p w14:paraId="4D12A01E">
            <w:pPr>
              <w:spacing w:after="20" w:line="240" w:lineRule="auto"/>
            </w:pPr>
            <w:r>
              <w:rPr>
                <w:rFonts w:ascii="Arial" w:hAnsi="Arial" w:eastAsia="Arial"/>
                <w:b/>
                <w:color w:val="1F4E79"/>
                <w:sz w:val="17"/>
              </w:rPr>
              <w:t>Requirement</w:t>
            </w:r>
          </w:p>
        </w:tc>
      </w:tr>
      <w:tr w14:paraId="51F5BB1A">
        <w:trPr>
          <w:jc w:val="center"/>
        </w:trPr>
        <w:tc>
          <w:tcPr>
            <w:tcW w:w="1440" w:type="dxa"/>
            <w:tcMar>
              <w:top w:w="80" w:type="dxa"/>
              <w:left w:w="80" w:type="dxa"/>
              <w:bottom w:w="80" w:type="dxa"/>
              <w:right w:w="80" w:type="dxa"/>
            </w:tcMar>
            <w:vAlign w:val="top"/>
          </w:tcPr>
          <w:p w14:paraId="5E63C1D1">
            <w:pPr>
              <w:spacing w:after="20" w:line="240" w:lineRule="auto"/>
            </w:pPr>
            <w:r>
              <w:rPr>
                <w:rFonts w:ascii="Arial" w:hAnsi="Arial" w:eastAsia="Arial"/>
                <w:b w:val="0"/>
                <w:sz w:val="16"/>
              </w:rPr>
              <w:t>AI-001</w:t>
            </w:r>
          </w:p>
        </w:tc>
        <w:tc>
          <w:tcPr>
            <w:tcW w:w="9216" w:type="dxa"/>
            <w:tcMar>
              <w:top w:w="80" w:type="dxa"/>
              <w:left w:w="80" w:type="dxa"/>
              <w:bottom w:w="80" w:type="dxa"/>
              <w:right w:w="80" w:type="dxa"/>
            </w:tcMar>
            <w:vAlign w:val="top"/>
          </w:tcPr>
          <w:p w14:paraId="4836ACE6">
            <w:pPr>
              <w:spacing w:after="20" w:line="240" w:lineRule="auto"/>
            </w:pPr>
            <w:r>
              <w:rPr>
                <w:rFonts w:ascii="Arial" w:hAnsi="Arial" w:eastAsia="Arial"/>
                <w:b w:val="0"/>
                <w:sz w:val="16"/>
              </w:rPr>
              <w:t>Generate assessment interpretation from dimension scores using supportive, non-diagnostic language.</w:t>
            </w:r>
          </w:p>
        </w:tc>
      </w:tr>
      <w:tr w14:paraId="769DB165">
        <w:trPr>
          <w:jc w:val="center"/>
        </w:trPr>
        <w:tc>
          <w:tcPr>
            <w:tcW w:w="1440" w:type="dxa"/>
            <w:tcMar>
              <w:top w:w="80" w:type="dxa"/>
              <w:left w:w="80" w:type="dxa"/>
              <w:bottom w:w="80" w:type="dxa"/>
              <w:right w:w="80" w:type="dxa"/>
            </w:tcMar>
            <w:vAlign w:val="top"/>
          </w:tcPr>
          <w:p w14:paraId="5D37E0C4">
            <w:pPr>
              <w:spacing w:after="20" w:line="240" w:lineRule="auto"/>
            </w:pPr>
            <w:r>
              <w:rPr>
                <w:rFonts w:ascii="Arial" w:hAnsi="Arial" w:eastAsia="Arial"/>
                <w:b w:val="0"/>
                <w:sz w:val="16"/>
              </w:rPr>
              <w:t>AI-002</w:t>
            </w:r>
          </w:p>
        </w:tc>
        <w:tc>
          <w:tcPr>
            <w:tcW w:w="9216" w:type="dxa"/>
            <w:tcMar>
              <w:top w:w="80" w:type="dxa"/>
              <w:left w:w="80" w:type="dxa"/>
              <w:bottom w:w="80" w:type="dxa"/>
              <w:right w:w="80" w:type="dxa"/>
            </w:tcMar>
            <w:vAlign w:val="top"/>
          </w:tcPr>
          <w:p w14:paraId="7F5DB644">
            <w:pPr>
              <w:spacing w:after="20" w:line="240" w:lineRule="auto"/>
            </w:pPr>
            <w:r>
              <w:rPr>
                <w:rFonts w:ascii="Arial" w:hAnsi="Arial" w:eastAsia="Arial"/>
                <w:b w:val="0"/>
                <w:sz w:val="16"/>
              </w:rPr>
              <w:t>Generate a 7-day training prescription based on the lowest dimensions and selected modules.</w:t>
            </w:r>
          </w:p>
        </w:tc>
      </w:tr>
      <w:tr w14:paraId="395BCE1E">
        <w:trPr>
          <w:jc w:val="center"/>
        </w:trPr>
        <w:tc>
          <w:tcPr>
            <w:tcW w:w="1440" w:type="dxa"/>
            <w:tcMar>
              <w:top w:w="80" w:type="dxa"/>
              <w:left w:w="80" w:type="dxa"/>
              <w:bottom w:w="80" w:type="dxa"/>
              <w:right w:w="80" w:type="dxa"/>
            </w:tcMar>
            <w:vAlign w:val="top"/>
          </w:tcPr>
          <w:p w14:paraId="2C3AD917">
            <w:pPr>
              <w:spacing w:after="20" w:line="240" w:lineRule="auto"/>
            </w:pPr>
            <w:r>
              <w:rPr>
                <w:rFonts w:ascii="Arial" w:hAnsi="Arial" w:eastAsia="Arial"/>
                <w:b w:val="0"/>
                <w:sz w:val="16"/>
              </w:rPr>
              <w:t>AI-003</w:t>
            </w:r>
          </w:p>
        </w:tc>
        <w:tc>
          <w:tcPr>
            <w:tcW w:w="9216" w:type="dxa"/>
            <w:tcMar>
              <w:top w:w="80" w:type="dxa"/>
              <w:left w:w="80" w:type="dxa"/>
              <w:bottom w:w="80" w:type="dxa"/>
              <w:right w:w="80" w:type="dxa"/>
            </w:tcMar>
            <w:vAlign w:val="top"/>
          </w:tcPr>
          <w:p w14:paraId="0D3FBABD">
            <w:pPr>
              <w:spacing w:after="20" w:line="240" w:lineRule="auto"/>
            </w:pPr>
            <w:r>
              <w:rPr>
                <w:rFonts w:ascii="Arial" w:hAnsi="Arial" w:eastAsia="Arial"/>
                <w:b w:val="0"/>
                <w:sz w:val="16"/>
              </w:rPr>
              <w:t>Generate standard, easy, and minimum tasks using category templates and user constraints.</w:t>
            </w:r>
          </w:p>
        </w:tc>
      </w:tr>
      <w:tr w14:paraId="235E0410">
        <w:trPr>
          <w:jc w:val="center"/>
        </w:trPr>
        <w:tc>
          <w:tcPr>
            <w:tcW w:w="1440" w:type="dxa"/>
            <w:tcMar>
              <w:top w:w="80" w:type="dxa"/>
              <w:left w:w="80" w:type="dxa"/>
              <w:bottom w:w="80" w:type="dxa"/>
              <w:right w:w="80" w:type="dxa"/>
            </w:tcMar>
            <w:vAlign w:val="top"/>
          </w:tcPr>
          <w:p w14:paraId="751C7C1A">
            <w:pPr>
              <w:spacing w:after="20" w:line="240" w:lineRule="auto"/>
            </w:pPr>
            <w:r>
              <w:rPr>
                <w:rFonts w:ascii="Arial" w:hAnsi="Arial" w:eastAsia="Arial"/>
                <w:b w:val="0"/>
                <w:sz w:val="16"/>
              </w:rPr>
              <w:t>AI-004</w:t>
            </w:r>
          </w:p>
        </w:tc>
        <w:tc>
          <w:tcPr>
            <w:tcW w:w="9216" w:type="dxa"/>
            <w:tcMar>
              <w:top w:w="80" w:type="dxa"/>
              <w:left w:w="80" w:type="dxa"/>
              <w:bottom w:w="80" w:type="dxa"/>
              <w:right w:w="80" w:type="dxa"/>
            </w:tcMar>
            <w:vAlign w:val="top"/>
          </w:tcPr>
          <w:p w14:paraId="79BA1AF7">
            <w:pPr>
              <w:spacing w:after="20" w:line="240" w:lineRule="auto"/>
            </w:pPr>
            <w:r>
              <w:rPr>
                <w:rFonts w:ascii="Arial" w:hAnsi="Arial" w:eastAsia="Arial"/>
                <w:b w:val="0"/>
                <w:sz w:val="16"/>
              </w:rPr>
              <w:t>Explain why the recommended task depth was selected.</w:t>
            </w:r>
          </w:p>
        </w:tc>
      </w:tr>
      <w:tr w14:paraId="7B43B567">
        <w:trPr>
          <w:jc w:val="center"/>
        </w:trPr>
        <w:tc>
          <w:tcPr>
            <w:tcW w:w="1440" w:type="dxa"/>
            <w:tcMar>
              <w:top w:w="80" w:type="dxa"/>
              <w:left w:w="80" w:type="dxa"/>
              <w:bottom w:w="80" w:type="dxa"/>
              <w:right w:w="80" w:type="dxa"/>
            </w:tcMar>
            <w:vAlign w:val="top"/>
          </w:tcPr>
          <w:p w14:paraId="2C5FD255">
            <w:pPr>
              <w:spacing w:after="20" w:line="240" w:lineRule="auto"/>
            </w:pPr>
            <w:r>
              <w:rPr>
                <w:rFonts w:ascii="Arial" w:hAnsi="Arial" w:eastAsia="Arial"/>
                <w:b w:val="0"/>
                <w:sz w:val="16"/>
              </w:rPr>
              <w:t>AI-005</w:t>
            </w:r>
          </w:p>
        </w:tc>
        <w:tc>
          <w:tcPr>
            <w:tcW w:w="9216" w:type="dxa"/>
            <w:tcMar>
              <w:top w:w="80" w:type="dxa"/>
              <w:left w:w="80" w:type="dxa"/>
              <w:bottom w:w="80" w:type="dxa"/>
              <w:right w:w="80" w:type="dxa"/>
            </w:tcMar>
            <w:vAlign w:val="top"/>
          </w:tcPr>
          <w:p w14:paraId="34C4AA92">
            <w:pPr>
              <w:spacing w:after="20" w:line="240" w:lineRule="auto"/>
            </w:pPr>
            <w:r>
              <w:rPr>
                <w:rFonts w:ascii="Arial" w:hAnsi="Arial" w:eastAsia="Arial"/>
                <w:b w:val="0"/>
                <w:sz w:val="16"/>
              </w:rPr>
              <w:t>Generate daily review feedback in under 120 words.</w:t>
            </w:r>
          </w:p>
        </w:tc>
      </w:tr>
      <w:tr w14:paraId="75C49531">
        <w:trPr>
          <w:jc w:val="center"/>
        </w:trPr>
        <w:tc>
          <w:tcPr>
            <w:tcW w:w="1440" w:type="dxa"/>
            <w:tcMar>
              <w:top w:w="80" w:type="dxa"/>
              <w:left w:w="80" w:type="dxa"/>
              <w:bottom w:w="80" w:type="dxa"/>
              <w:right w:w="80" w:type="dxa"/>
            </w:tcMar>
            <w:vAlign w:val="top"/>
          </w:tcPr>
          <w:p w14:paraId="2578C5DB">
            <w:pPr>
              <w:spacing w:after="20" w:line="240" w:lineRule="auto"/>
            </w:pPr>
            <w:r>
              <w:rPr>
                <w:rFonts w:ascii="Arial" w:hAnsi="Arial" w:eastAsia="Arial"/>
                <w:b w:val="0"/>
                <w:sz w:val="16"/>
              </w:rPr>
              <w:t>AI-006</w:t>
            </w:r>
          </w:p>
        </w:tc>
        <w:tc>
          <w:tcPr>
            <w:tcW w:w="9216" w:type="dxa"/>
            <w:tcMar>
              <w:top w:w="80" w:type="dxa"/>
              <w:left w:w="80" w:type="dxa"/>
              <w:bottom w:w="80" w:type="dxa"/>
              <w:right w:w="80" w:type="dxa"/>
            </w:tcMar>
            <w:vAlign w:val="top"/>
          </w:tcPr>
          <w:p w14:paraId="5D233353">
            <w:pPr>
              <w:spacing w:after="20" w:line="240" w:lineRule="auto"/>
            </w:pPr>
            <w:r>
              <w:rPr>
                <w:rFonts w:ascii="Arial" w:hAnsi="Arial" w:eastAsia="Arial"/>
                <w:b w:val="0"/>
                <w:sz w:val="16"/>
              </w:rPr>
              <w:t>Generate weekly review feedback with completed assets, bottlenecks, and next-week plan.</w:t>
            </w:r>
          </w:p>
        </w:tc>
      </w:tr>
      <w:tr w14:paraId="47FAAD7E">
        <w:trPr>
          <w:jc w:val="center"/>
        </w:trPr>
        <w:tc>
          <w:tcPr>
            <w:tcW w:w="1440" w:type="dxa"/>
            <w:tcMar>
              <w:top w:w="80" w:type="dxa"/>
              <w:left w:w="80" w:type="dxa"/>
              <w:bottom w:w="80" w:type="dxa"/>
              <w:right w:w="80" w:type="dxa"/>
            </w:tcMar>
            <w:vAlign w:val="top"/>
          </w:tcPr>
          <w:p w14:paraId="3C075963">
            <w:pPr>
              <w:spacing w:after="20" w:line="240" w:lineRule="auto"/>
            </w:pPr>
            <w:r>
              <w:rPr>
                <w:rFonts w:ascii="Arial" w:hAnsi="Arial" w:eastAsia="Arial"/>
                <w:b w:val="0"/>
                <w:sz w:val="16"/>
              </w:rPr>
              <w:t>AI-007</w:t>
            </w:r>
          </w:p>
        </w:tc>
        <w:tc>
          <w:tcPr>
            <w:tcW w:w="9216" w:type="dxa"/>
            <w:tcMar>
              <w:top w:w="80" w:type="dxa"/>
              <w:left w:w="80" w:type="dxa"/>
              <w:bottom w:w="80" w:type="dxa"/>
              <w:right w:w="80" w:type="dxa"/>
            </w:tcMar>
            <w:vAlign w:val="top"/>
          </w:tcPr>
          <w:p w14:paraId="161AAB63">
            <w:pPr>
              <w:spacing w:after="20" w:line="240" w:lineRule="auto"/>
            </w:pPr>
            <w:r>
              <w:rPr>
                <w:rFonts w:ascii="Arial" w:hAnsi="Arial" w:eastAsia="Arial"/>
                <w:b w:val="0"/>
                <w:sz w:val="16"/>
              </w:rPr>
              <w:t>Respect safety guardrails for movement and sensitive user data.</w:t>
            </w:r>
          </w:p>
        </w:tc>
      </w:tr>
    </w:tbl>
    <w:p w14:paraId="50EA1EB3">
      <w:pPr>
        <w:pStyle w:val="165"/>
      </w:pPr>
    </w:p>
    <w:p w14:paraId="4A2D4200">
      <w:pPr>
        <w:pStyle w:val="4"/>
      </w:pPr>
      <w:r>
        <w:t>15.3 AI Output Requirements</w:t>
      </w:r>
    </w:p>
    <w:p w14:paraId="68CC48EC">
      <w:pPr>
        <w:pStyle w:val="16"/>
        <w:spacing w:after="40"/>
      </w:pPr>
      <w:r>
        <w:rPr>
          <w:rFonts w:ascii="Arial" w:hAnsi="Arial"/>
          <w:sz w:val="18"/>
        </w:rPr>
        <w:t>Outputs must be concise, concrete, and action-oriented.</w:t>
      </w:r>
    </w:p>
    <w:p w14:paraId="5CC421F7">
      <w:pPr>
        <w:pStyle w:val="16"/>
        <w:spacing w:after="40"/>
      </w:pPr>
      <w:r>
        <w:rPr>
          <w:rFonts w:ascii="Arial" w:hAnsi="Arial"/>
          <w:sz w:val="18"/>
        </w:rPr>
        <w:t>Outputs must include task level, task description, evaluation metric, and reason.</w:t>
      </w:r>
    </w:p>
    <w:p w14:paraId="560D7DE6">
      <w:pPr>
        <w:pStyle w:val="16"/>
        <w:spacing w:after="40"/>
      </w:pPr>
      <w:r>
        <w:rPr>
          <w:rFonts w:ascii="Arial" w:hAnsi="Arial"/>
          <w:sz w:val="18"/>
        </w:rPr>
        <w:t>AI must not produce medical advice, diagnosis, or treatment claims.</w:t>
      </w:r>
    </w:p>
    <w:p w14:paraId="26A7FB88">
      <w:pPr>
        <w:pStyle w:val="16"/>
        <w:spacing w:after="40"/>
      </w:pPr>
      <w:r>
        <w:rPr>
          <w:rFonts w:ascii="Arial" w:hAnsi="Arial"/>
          <w:sz w:val="18"/>
        </w:rPr>
        <w:t>AI must not encourage extreme exercise, sleep deprivation, or punitive behavior.</w:t>
      </w:r>
    </w:p>
    <w:p w14:paraId="3056BF3B">
      <w:pPr>
        <w:pStyle w:val="16"/>
        <w:spacing w:after="40"/>
      </w:pPr>
      <w:r>
        <w:rPr>
          <w:rFonts w:ascii="Arial" w:hAnsi="Arial"/>
          <w:sz w:val="18"/>
        </w:rPr>
        <w:t>AI should prefer smaller tasks when user data suggests low energy, low startup ability, or recent missed days.</w:t>
      </w:r>
    </w:p>
    <w:p w14:paraId="1F5F41FB">
      <w:pPr>
        <w:pStyle w:val="4"/>
      </w:pPr>
      <w:r>
        <w:t>15.4 Example AI Task Output</w:t>
      </w:r>
    </w:p>
    <w:p w14:paraId="463F1E4A">
      <w:pPr>
        <w:pStyle w:val="166"/>
      </w:pPr>
      <w:r>
        <w:t>Recommended level: Easy</w:t>
      </w:r>
    </w:p>
    <w:p w14:paraId="69BACEE9">
      <w:pPr>
        <w:pStyle w:val="166"/>
      </w:pPr>
      <w:r>
        <w:t>Standard task: Read 30 minutes and capture 3 notes.</w:t>
      </w:r>
    </w:p>
    <w:p w14:paraId="3843BA69">
      <w:pPr>
        <w:pStyle w:val="166"/>
      </w:pPr>
      <w:r>
        <w:t>Easy task: Read 10 minutes.</w:t>
      </w:r>
    </w:p>
    <w:p w14:paraId="3ECF5C6D">
      <w:pPr>
        <w:pStyle w:val="166"/>
      </w:pPr>
      <w:r>
        <w:t>Minimum task: Open the book and read 2 pages.</w:t>
      </w:r>
    </w:p>
    <w:p w14:paraId="35935716">
      <w:pPr>
        <w:pStyle w:val="166"/>
      </w:pPr>
      <w:r>
        <w:t>Reason: Your assessment shows low startup ability and moderate anti-distraction risk. A short reading task builds low-stimulation focus without creating pressure.</w:t>
      </w:r>
    </w:p>
    <w:p w14:paraId="2CAA7C28">
      <w:pPr>
        <w:pStyle w:val="3"/>
      </w:pPr>
      <w:r>
        <w:t>16. Data Model</w:t>
      </w:r>
    </w:p>
    <w:p w14:paraId="161A5A9C">
      <w:r>
        <w:t>The following model is intended as a practical starting point for a Next.js + PostgreSQL/Supabase implementation. Field types can be adjusted during engineering design.</w:t>
      </w:r>
    </w:p>
    <w:p w14:paraId="579083FC">
      <w:pPr>
        <w:pStyle w:val="4"/>
      </w:pPr>
      <w:r>
        <w:t>user_profiles</w:t>
      </w:r>
    </w:p>
    <w:p w14:paraId="13067174">
      <w:pPr>
        <w:pStyle w:val="166"/>
      </w:pPr>
      <w:r>
        <w:t>id uuid primary key</w:t>
      </w:r>
    </w:p>
    <w:p w14:paraId="0933EAD9">
      <w:pPr>
        <w:pStyle w:val="166"/>
      </w:pPr>
      <w:r>
        <w:t>user_id uuid references auth.users(id)</w:t>
      </w:r>
    </w:p>
    <w:p w14:paraId="7D121920">
      <w:pPr>
        <w:pStyle w:val="166"/>
      </w:pPr>
      <w:r>
        <w:t>age_range text nullable</w:t>
      </w:r>
    </w:p>
    <w:p w14:paraId="1272690B">
      <w:pPr>
        <w:pStyle w:val="166"/>
      </w:pPr>
      <w:r>
        <w:t>gender text nullable</w:t>
      </w:r>
    </w:p>
    <w:p w14:paraId="0A3EC0E4">
      <w:pPr>
        <w:pStyle w:val="166"/>
      </w:pPr>
      <w:r>
        <w:t>timezone text</w:t>
      </w:r>
    </w:p>
    <w:p w14:paraId="3987B2D3">
      <w:pPr>
        <w:pStyle w:val="166"/>
      </w:pPr>
      <w:r>
        <w:t>occupation_type text nullable</w:t>
      </w:r>
    </w:p>
    <w:p w14:paraId="6881A1A3">
      <w:pPr>
        <w:pStyle w:val="166"/>
      </w:pPr>
      <w:r>
        <w:t>daily_available_minutes int nullable</w:t>
      </w:r>
    </w:p>
    <w:p w14:paraId="20951741">
      <w:pPr>
        <w:pStyle w:val="166"/>
      </w:pPr>
      <w:r>
        <w:t>preferred_time text nullable</w:t>
      </w:r>
    </w:p>
    <w:p w14:paraId="65CF2C55">
      <w:pPr>
        <w:pStyle w:val="166"/>
      </w:pPr>
      <w:r>
        <w:t>created_at timestamptz</w:t>
      </w:r>
    </w:p>
    <w:p w14:paraId="5255BFD4">
      <w:pPr>
        <w:pStyle w:val="166"/>
      </w:pPr>
      <w:r>
        <w:t>updated_at timestamptz</w:t>
      </w:r>
    </w:p>
    <w:p w14:paraId="675DB82F">
      <w:pPr>
        <w:pStyle w:val="4"/>
      </w:pPr>
      <w:r>
        <w:t>assessment_results</w:t>
      </w:r>
    </w:p>
    <w:p w14:paraId="0CBE2B47">
      <w:pPr>
        <w:pStyle w:val="166"/>
      </w:pPr>
      <w:r>
        <w:t>id uuid primary key</w:t>
      </w:r>
    </w:p>
    <w:p w14:paraId="6E9EDB1C">
      <w:pPr>
        <w:pStyle w:val="166"/>
      </w:pPr>
      <w:r>
        <w:t>user_id uuid</w:t>
      </w:r>
    </w:p>
    <w:p w14:paraId="30BCBEDF">
      <w:pPr>
        <w:pStyle w:val="166"/>
      </w:pPr>
      <w:r>
        <w:t>goal_clarity_score int</w:t>
      </w:r>
    </w:p>
    <w:p w14:paraId="7CE01457">
      <w:pPr>
        <w:pStyle w:val="166"/>
      </w:pPr>
      <w:r>
        <w:t>startup_score int</w:t>
      </w:r>
    </w:p>
    <w:p w14:paraId="603ED824">
      <w:pPr>
        <w:pStyle w:val="166"/>
      </w:pPr>
      <w:r>
        <w:t>consistency_score int</w:t>
      </w:r>
    </w:p>
    <w:p w14:paraId="016E37FB">
      <w:pPr>
        <w:pStyle w:val="166"/>
      </w:pPr>
      <w:r>
        <w:t>anti_distraction_score int</w:t>
      </w:r>
    </w:p>
    <w:p w14:paraId="27DA7001">
      <w:pPr>
        <w:pStyle w:val="166"/>
      </w:pPr>
      <w:r>
        <w:t>recovery_score int</w:t>
      </w:r>
    </w:p>
    <w:p w14:paraId="1F490645">
      <w:pPr>
        <w:pStyle w:val="166"/>
      </w:pPr>
      <w:r>
        <w:t>energy_score int</w:t>
      </w:r>
    </w:p>
    <w:p w14:paraId="0A2A4099">
      <w:pPr>
        <w:pStyle w:val="166"/>
      </w:pPr>
      <w:r>
        <w:t>planning_score int</w:t>
      </w:r>
    </w:p>
    <w:p w14:paraId="53235F58">
      <w:pPr>
        <w:pStyle w:val="166"/>
      </w:pPr>
      <w:r>
        <w:t>stage_level text</w:t>
      </w:r>
    </w:p>
    <w:p w14:paraId="0D8280B0">
      <w:pPr>
        <w:pStyle w:val="166"/>
      </w:pPr>
      <w:r>
        <w:t>recommended_depth text</w:t>
      </w:r>
    </w:p>
    <w:p w14:paraId="64C369A7">
      <w:pPr>
        <w:pStyle w:val="166"/>
      </w:pPr>
      <w:r>
        <w:t>summary text</w:t>
      </w:r>
    </w:p>
    <w:p w14:paraId="4D4D18E4">
      <w:pPr>
        <w:pStyle w:val="166"/>
      </w:pPr>
      <w:r>
        <w:t>created_at timestamptz</w:t>
      </w:r>
    </w:p>
    <w:p w14:paraId="4428B96F">
      <w:pPr>
        <w:pStyle w:val="4"/>
      </w:pPr>
      <w:r>
        <w:t>training_modules</w:t>
      </w:r>
    </w:p>
    <w:p w14:paraId="2428B55C">
      <w:pPr>
        <w:pStyle w:val="166"/>
      </w:pPr>
      <w:r>
        <w:t>id uuid primary key</w:t>
      </w:r>
    </w:p>
    <w:p w14:paraId="64C95920">
      <w:pPr>
        <w:pStyle w:val="166"/>
      </w:pPr>
      <w:r>
        <w:t>code text unique</w:t>
      </w:r>
    </w:p>
    <w:p w14:paraId="1AB7C812">
      <w:pPr>
        <w:pStyle w:val="166"/>
      </w:pPr>
      <w:r>
        <w:t>name text</w:t>
      </w:r>
    </w:p>
    <w:p w14:paraId="132955F6">
      <w:pPr>
        <w:pStyle w:val="166"/>
      </w:pPr>
      <w:r>
        <w:t>description text</w:t>
      </w:r>
    </w:p>
    <w:p w14:paraId="35BB7BB8">
      <w:pPr>
        <w:pStyle w:val="166"/>
      </w:pPr>
      <w:r>
        <w:t>default_metrics jsonb</w:t>
      </w:r>
    </w:p>
    <w:p w14:paraId="07056965">
      <w:pPr>
        <w:pStyle w:val="166"/>
      </w:pPr>
      <w:r>
        <w:t>is_active boolean</w:t>
      </w:r>
    </w:p>
    <w:p w14:paraId="6BFA74A0">
      <w:pPr>
        <w:pStyle w:val="4"/>
      </w:pPr>
      <w:r>
        <w:t>user_training_plans</w:t>
      </w:r>
    </w:p>
    <w:p w14:paraId="1787F569">
      <w:pPr>
        <w:pStyle w:val="166"/>
      </w:pPr>
      <w:r>
        <w:t>id uuid primary key</w:t>
      </w:r>
    </w:p>
    <w:p w14:paraId="221AD46F">
      <w:pPr>
        <w:pStyle w:val="166"/>
      </w:pPr>
      <w:r>
        <w:t>user_id uuid</w:t>
      </w:r>
    </w:p>
    <w:p w14:paraId="0011042B">
      <w:pPr>
        <w:pStyle w:val="166"/>
      </w:pPr>
      <w:r>
        <w:t>module_code text</w:t>
      </w:r>
    </w:p>
    <w:p w14:paraId="65CB54BC">
      <w:pPr>
        <w:pStyle w:val="166"/>
      </w:pPr>
      <w:r>
        <w:t>depth_level text</w:t>
      </w:r>
    </w:p>
    <w:p w14:paraId="512186C9">
      <w:pPr>
        <w:pStyle w:val="166"/>
      </w:pPr>
      <w:r>
        <w:t>standard_task text</w:t>
      </w:r>
    </w:p>
    <w:p w14:paraId="07761340">
      <w:pPr>
        <w:pStyle w:val="166"/>
      </w:pPr>
      <w:r>
        <w:t>easy_task text</w:t>
      </w:r>
    </w:p>
    <w:p w14:paraId="2A834CC2">
      <w:pPr>
        <w:pStyle w:val="166"/>
      </w:pPr>
      <w:r>
        <w:t>minimum_task text</w:t>
      </w:r>
    </w:p>
    <w:p w14:paraId="7638A2AB">
      <w:pPr>
        <w:pStyle w:val="166"/>
      </w:pPr>
      <w:r>
        <w:t>frequency jsonb</w:t>
      </w:r>
    </w:p>
    <w:p w14:paraId="73263CAF">
      <w:pPr>
        <w:pStyle w:val="166"/>
      </w:pPr>
      <w:r>
        <w:t>status text</w:t>
      </w:r>
    </w:p>
    <w:p w14:paraId="5EAB6133">
      <w:pPr>
        <w:pStyle w:val="166"/>
      </w:pPr>
      <w:r>
        <w:t>created_at timestamptz</w:t>
      </w:r>
    </w:p>
    <w:p w14:paraId="6201B268">
      <w:pPr>
        <w:pStyle w:val="4"/>
      </w:pPr>
      <w:r>
        <w:t>task_categories</w:t>
      </w:r>
    </w:p>
    <w:p w14:paraId="19E3062F">
      <w:pPr>
        <w:pStyle w:val="166"/>
      </w:pPr>
      <w:r>
        <w:t>id uuid primary key</w:t>
      </w:r>
    </w:p>
    <w:p w14:paraId="6E1B5506">
      <w:pPr>
        <w:pStyle w:val="166"/>
      </w:pPr>
      <w:r>
        <w:t>code text unique</w:t>
      </w:r>
    </w:p>
    <w:p w14:paraId="4676F5D3">
      <w:pPr>
        <w:pStyle w:val="166"/>
      </w:pPr>
      <w:r>
        <w:t>name text</w:t>
      </w:r>
    </w:p>
    <w:p w14:paraId="612EFDDC">
      <w:pPr>
        <w:pStyle w:val="166"/>
      </w:pPr>
      <w:r>
        <w:t>required_fields jsonb</w:t>
      </w:r>
    </w:p>
    <w:p w14:paraId="1A5AB5B3">
      <w:pPr>
        <w:pStyle w:val="166"/>
      </w:pPr>
      <w:r>
        <w:t>optional_fields jsonb</w:t>
      </w:r>
    </w:p>
    <w:p w14:paraId="7A177D0E">
      <w:pPr>
        <w:pStyle w:val="166"/>
      </w:pPr>
      <w:r>
        <w:t>process_metrics jsonb</w:t>
      </w:r>
    </w:p>
    <w:p w14:paraId="2BF2BB19">
      <w:pPr>
        <w:pStyle w:val="166"/>
      </w:pPr>
      <w:r>
        <w:t>decomposition_rules jsonb</w:t>
      </w:r>
    </w:p>
    <w:p w14:paraId="38E028EC">
      <w:pPr>
        <w:pStyle w:val="166"/>
      </w:pPr>
      <w:r>
        <w:t>risk_rules jsonb</w:t>
      </w:r>
    </w:p>
    <w:p w14:paraId="0F48384B">
      <w:pPr>
        <w:pStyle w:val="166"/>
      </w:pPr>
      <w:r>
        <w:t>prompt_notes text</w:t>
      </w:r>
    </w:p>
    <w:p w14:paraId="51C50C2B">
      <w:pPr>
        <w:pStyle w:val="4"/>
      </w:pPr>
      <w:r>
        <w:t>goals</w:t>
      </w:r>
    </w:p>
    <w:p w14:paraId="10F3D8D3">
      <w:pPr>
        <w:pStyle w:val="166"/>
      </w:pPr>
      <w:r>
        <w:t>id uuid primary key</w:t>
      </w:r>
    </w:p>
    <w:p w14:paraId="71EB5C24">
      <w:pPr>
        <w:pStyle w:val="166"/>
      </w:pPr>
      <w:r>
        <w:t>user_id uuid</w:t>
      </w:r>
    </w:p>
    <w:p w14:paraId="1291DC1C">
      <w:pPr>
        <w:pStyle w:val="166"/>
      </w:pPr>
      <w:r>
        <w:t>category_code text</w:t>
      </w:r>
    </w:p>
    <w:p w14:paraId="7BF836D3">
      <w:pPr>
        <w:pStyle w:val="166"/>
      </w:pPr>
      <w:r>
        <w:t>title text</w:t>
      </w:r>
    </w:p>
    <w:p w14:paraId="3B5CBDB0">
      <w:pPr>
        <w:pStyle w:val="166"/>
      </w:pPr>
      <w:r>
        <w:t>description text</w:t>
      </w:r>
    </w:p>
    <w:p w14:paraId="7A052196">
      <w:pPr>
        <w:pStyle w:val="166"/>
      </w:pPr>
      <w:r>
        <w:t>start_date date</w:t>
      </w:r>
    </w:p>
    <w:p w14:paraId="244EF509">
      <w:pPr>
        <w:pStyle w:val="166"/>
      </w:pPr>
      <w:r>
        <w:t>end_date date nullable</w:t>
      </w:r>
    </w:p>
    <w:p w14:paraId="513140DE">
      <w:pPr>
        <w:pStyle w:val="166"/>
      </w:pPr>
      <w:r>
        <w:t>status text</w:t>
      </w:r>
    </w:p>
    <w:p w14:paraId="7B685F65">
      <w:pPr>
        <w:pStyle w:val="166"/>
      </w:pPr>
      <w:r>
        <w:t>final_result text nullable</w:t>
      </w:r>
    </w:p>
    <w:p w14:paraId="07BD0617">
      <w:pPr>
        <w:pStyle w:val="166"/>
      </w:pPr>
      <w:r>
        <w:t>created_at timestamptz</w:t>
      </w:r>
    </w:p>
    <w:p w14:paraId="3FEE5C39">
      <w:pPr>
        <w:pStyle w:val="166"/>
      </w:pPr>
      <w:r>
        <w:t>updated_at timestamptz</w:t>
      </w:r>
    </w:p>
    <w:p w14:paraId="7577674E">
      <w:pPr>
        <w:pStyle w:val="4"/>
      </w:pPr>
      <w:r>
        <w:t>goal_profiles</w:t>
      </w:r>
    </w:p>
    <w:p w14:paraId="51497137">
      <w:pPr>
        <w:pStyle w:val="166"/>
      </w:pPr>
      <w:r>
        <w:t>id uuid primary key</w:t>
      </w:r>
    </w:p>
    <w:p w14:paraId="3C8C8B13">
      <w:pPr>
        <w:pStyle w:val="166"/>
      </w:pPr>
      <w:r>
        <w:t>goal_id uuid</w:t>
      </w:r>
    </w:p>
    <w:p w14:paraId="3E6D466C">
      <w:pPr>
        <w:pStyle w:val="166"/>
      </w:pPr>
      <w:r>
        <w:t>user_id uuid</w:t>
      </w:r>
    </w:p>
    <w:p w14:paraId="7EA20F4D">
      <w:pPr>
        <w:pStyle w:val="166"/>
      </w:pPr>
      <w:r>
        <w:t>profile_data jsonb</w:t>
      </w:r>
    </w:p>
    <w:p w14:paraId="1AB1292B">
      <w:pPr>
        <w:pStyle w:val="166"/>
      </w:pPr>
      <w:r>
        <w:t>constraints jsonb</w:t>
      </w:r>
    </w:p>
    <w:p w14:paraId="2AA0C6D0">
      <w:pPr>
        <w:pStyle w:val="166"/>
      </w:pPr>
      <w:r>
        <w:t>preferences jsonb</w:t>
      </w:r>
    </w:p>
    <w:p w14:paraId="51305E26">
      <w:pPr>
        <w:pStyle w:val="166"/>
      </w:pPr>
      <w:r>
        <w:t>baseline jsonb</w:t>
      </w:r>
    </w:p>
    <w:p w14:paraId="71DE1BCD">
      <w:pPr>
        <w:pStyle w:val="166"/>
      </w:pPr>
      <w:r>
        <w:t>created_at timestamptz</w:t>
      </w:r>
    </w:p>
    <w:p w14:paraId="7F513CB0">
      <w:pPr>
        <w:pStyle w:val="4"/>
      </w:pPr>
      <w:r>
        <w:t>daily_states</w:t>
      </w:r>
    </w:p>
    <w:p w14:paraId="7AF66B31">
      <w:pPr>
        <w:pStyle w:val="166"/>
      </w:pPr>
      <w:r>
        <w:t>id uuid primary key</w:t>
      </w:r>
    </w:p>
    <w:p w14:paraId="462ECF85">
      <w:pPr>
        <w:pStyle w:val="166"/>
      </w:pPr>
      <w:r>
        <w:t>user_id uuid</w:t>
      </w:r>
    </w:p>
    <w:p w14:paraId="1DC580DF">
      <w:pPr>
        <w:pStyle w:val="166"/>
      </w:pPr>
      <w:r>
        <w:t>state_date date</w:t>
      </w:r>
    </w:p>
    <w:p w14:paraId="3784C595">
      <w:pPr>
        <w:pStyle w:val="166"/>
      </w:pPr>
      <w:r>
        <w:t>energy_score int</w:t>
      </w:r>
    </w:p>
    <w:p w14:paraId="0AC46735">
      <w:pPr>
        <w:pStyle w:val="166"/>
      </w:pPr>
      <w:r>
        <w:t>mood_score int</w:t>
      </w:r>
    </w:p>
    <w:p w14:paraId="0F41D48F">
      <w:pPr>
        <w:pStyle w:val="166"/>
      </w:pPr>
      <w:r>
        <w:t>sleep_score int</w:t>
      </w:r>
    </w:p>
    <w:p w14:paraId="74AB987A">
      <w:pPr>
        <w:pStyle w:val="166"/>
      </w:pPr>
      <w:r>
        <w:t>body_score int</w:t>
      </w:r>
    </w:p>
    <w:p w14:paraId="6607C35E">
      <w:pPr>
        <w:pStyle w:val="166"/>
      </w:pPr>
      <w:r>
        <w:t>available_minutes int</w:t>
      </w:r>
    </w:p>
    <w:p w14:paraId="2A1B4ED2">
      <w:pPr>
        <w:pStyle w:val="166"/>
      </w:pPr>
      <w:r>
        <w:t>distraction_urge_score int</w:t>
      </w:r>
    </w:p>
    <w:p w14:paraId="022D8086">
      <w:pPr>
        <w:pStyle w:val="166"/>
      </w:pPr>
      <w:r>
        <w:t>notes text nullable</w:t>
      </w:r>
    </w:p>
    <w:p w14:paraId="76E2FE08">
      <w:pPr>
        <w:pStyle w:val="4"/>
      </w:pPr>
      <w:r>
        <w:t>daily_tasks</w:t>
      </w:r>
    </w:p>
    <w:p w14:paraId="65FBD709">
      <w:pPr>
        <w:pStyle w:val="166"/>
      </w:pPr>
      <w:r>
        <w:t>id uuid primary key</w:t>
      </w:r>
    </w:p>
    <w:p w14:paraId="471B17D6">
      <w:pPr>
        <w:pStyle w:val="166"/>
      </w:pPr>
      <w:r>
        <w:t>user_id uuid</w:t>
      </w:r>
    </w:p>
    <w:p w14:paraId="20EB53B8">
      <w:pPr>
        <w:pStyle w:val="166"/>
      </w:pPr>
      <w:r>
        <w:t>goal_id uuid nullable</w:t>
      </w:r>
    </w:p>
    <w:p w14:paraId="2C2F5C06">
      <w:pPr>
        <w:pStyle w:val="166"/>
      </w:pPr>
      <w:r>
        <w:t>training_plan_id uuid nullable</w:t>
      </w:r>
    </w:p>
    <w:p w14:paraId="4EC718C3">
      <w:pPr>
        <w:pStyle w:val="166"/>
      </w:pPr>
      <w:r>
        <w:t>task_date date</w:t>
      </w:r>
    </w:p>
    <w:p w14:paraId="3B60E662">
      <w:pPr>
        <w:pStyle w:val="166"/>
      </w:pPr>
      <w:r>
        <w:t>standard_task text</w:t>
      </w:r>
    </w:p>
    <w:p w14:paraId="7586C0F4">
      <w:pPr>
        <w:pStyle w:val="166"/>
      </w:pPr>
      <w:r>
        <w:t>easy_task text</w:t>
      </w:r>
    </w:p>
    <w:p w14:paraId="260FBCF0">
      <w:pPr>
        <w:pStyle w:val="166"/>
      </w:pPr>
      <w:r>
        <w:t>minimum_task text</w:t>
      </w:r>
    </w:p>
    <w:p w14:paraId="46B07C56">
      <w:pPr>
        <w:pStyle w:val="166"/>
      </w:pPr>
      <w:r>
        <w:t>recommended_level text</w:t>
      </w:r>
    </w:p>
    <w:p w14:paraId="0472FEA4">
      <w:pPr>
        <w:pStyle w:val="166"/>
      </w:pPr>
      <w:r>
        <w:t>selected_level text nullable</w:t>
      </w:r>
    </w:p>
    <w:p w14:paraId="39899867">
      <w:pPr>
        <w:pStyle w:val="166"/>
      </w:pPr>
      <w:r>
        <w:t>status text</w:t>
      </w:r>
    </w:p>
    <w:p w14:paraId="142B61F8">
      <w:pPr>
        <w:pStyle w:val="166"/>
      </w:pPr>
      <w:r>
        <w:t>reason text nullable</w:t>
      </w:r>
    </w:p>
    <w:p w14:paraId="1149B61F">
      <w:pPr>
        <w:pStyle w:val="4"/>
      </w:pPr>
      <w:r>
        <w:t>progress_logs</w:t>
      </w:r>
    </w:p>
    <w:p w14:paraId="4EDBB7AD">
      <w:pPr>
        <w:pStyle w:val="166"/>
      </w:pPr>
      <w:r>
        <w:t>id uuid primary key</w:t>
      </w:r>
    </w:p>
    <w:p w14:paraId="653FB7E4">
      <w:pPr>
        <w:pStyle w:val="166"/>
      </w:pPr>
      <w:r>
        <w:t>user_id uuid</w:t>
      </w:r>
    </w:p>
    <w:p w14:paraId="1DFFCE5F">
      <w:pPr>
        <w:pStyle w:val="166"/>
      </w:pPr>
      <w:r>
        <w:t>goal_id uuid nullable</w:t>
      </w:r>
    </w:p>
    <w:p w14:paraId="379775DB">
      <w:pPr>
        <w:pStyle w:val="166"/>
      </w:pPr>
      <w:r>
        <w:t>task_id uuid nullable</w:t>
      </w:r>
    </w:p>
    <w:p w14:paraId="31C02170">
      <w:pPr>
        <w:pStyle w:val="166"/>
      </w:pPr>
      <w:r>
        <w:t>log_date date</w:t>
      </w:r>
    </w:p>
    <w:p w14:paraId="696CE6B0">
      <w:pPr>
        <w:pStyle w:val="166"/>
      </w:pPr>
      <w:r>
        <w:t>task_level text</w:t>
      </w:r>
    </w:p>
    <w:p w14:paraId="17EFAB99">
      <w:pPr>
        <w:pStyle w:val="166"/>
      </w:pPr>
      <w:r>
        <w:t>completion_status text</w:t>
      </w:r>
    </w:p>
    <w:p w14:paraId="15E38607">
      <w:pPr>
        <w:pStyle w:val="166"/>
      </w:pPr>
      <w:r>
        <w:t>value_data jsonb</w:t>
      </w:r>
    </w:p>
    <w:p w14:paraId="38151584">
      <w:pPr>
        <w:pStyle w:val="166"/>
      </w:pPr>
      <w:r>
        <w:t>energy_score int nullable</w:t>
      </w:r>
    </w:p>
    <w:p w14:paraId="5DF70C74">
      <w:pPr>
        <w:pStyle w:val="166"/>
      </w:pPr>
      <w:r>
        <w:t>mood_score int nullable</w:t>
      </w:r>
    </w:p>
    <w:p w14:paraId="60CF61D6">
      <w:pPr>
        <w:pStyle w:val="166"/>
      </w:pPr>
      <w:r>
        <w:t>notes text nullable</w:t>
      </w:r>
    </w:p>
    <w:p w14:paraId="53183419">
      <w:pPr>
        <w:pStyle w:val="4"/>
      </w:pPr>
      <w:r>
        <w:t>daily_reviews</w:t>
      </w:r>
    </w:p>
    <w:p w14:paraId="2EB50A9F">
      <w:pPr>
        <w:pStyle w:val="166"/>
      </w:pPr>
      <w:r>
        <w:t>id uuid primary key</w:t>
      </w:r>
    </w:p>
    <w:p w14:paraId="2F670DD6">
      <w:pPr>
        <w:pStyle w:val="166"/>
      </w:pPr>
      <w:r>
        <w:t>user_id uuid</w:t>
      </w:r>
    </w:p>
    <w:p w14:paraId="64EB2E89">
      <w:pPr>
        <w:pStyle w:val="166"/>
      </w:pPr>
      <w:r>
        <w:t>review_date date</w:t>
      </w:r>
    </w:p>
    <w:p w14:paraId="30B96E82">
      <w:pPr>
        <w:pStyle w:val="166"/>
      </w:pPr>
      <w:r>
        <w:t>moved_forward text</w:t>
      </w:r>
    </w:p>
    <w:p w14:paraId="3D5DC899">
      <w:pPr>
        <w:pStyle w:val="166"/>
      </w:pPr>
      <w:r>
        <w:t>interruption text</w:t>
      </w:r>
    </w:p>
    <w:p w14:paraId="18B1C200">
      <w:pPr>
        <w:pStyle w:val="166"/>
      </w:pPr>
      <w:r>
        <w:t>tomorrow_minimum text</w:t>
      </w:r>
    </w:p>
    <w:p w14:paraId="5878545A">
      <w:pPr>
        <w:pStyle w:val="166"/>
      </w:pPr>
      <w:r>
        <w:t>ai_feedback text</w:t>
      </w:r>
    </w:p>
    <w:p w14:paraId="712BFD8A">
      <w:pPr>
        <w:pStyle w:val="166"/>
      </w:pPr>
      <w:r>
        <w:t>created_at timestamptz</w:t>
      </w:r>
    </w:p>
    <w:p w14:paraId="371DB7B1">
      <w:pPr>
        <w:pStyle w:val="4"/>
      </w:pPr>
      <w:r>
        <w:t>weekly_reviews</w:t>
      </w:r>
    </w:p>
    <w:p w14:paraId="0B778285">
      <w:pPr>
        <w:pStyle w:val="166"/>
      </w:pPr>
      <w:r>
        <w:t>id uuid primary key</w:t>
      </w:r>
    </w:p>
    <w:p w14:paraId="6460FAAA">
      <w:pPr>
        <w:pStyle w:val="166"/>
      </w:pPr>
      <w:r>
        <w:t>user_id uuid</w:t>
      </w:r>
    </w:p>
    <w:p w14:paraId="35E6598E">
      <w:pPr>
        <w:pStyle w:val="166"/>
      </w:pPr>
      <w:r>
        <w:t>week_start date</w:t>
      </w:r>
    </w:p>
    <w:p w14:paraId="64F2D1B9">
      <w:pPr>
        <w:pStyle w:val="166"/>
      </w:pPr>
      <w:r>
        <w:t>week_end date</w:t>
      </w:r>
    </w:p>
    <w:p w14:paraId="5A0087F7">
      <w:pPr>
        <w:pStyle w:val="166"/>
      </w:pPr>
      <w:r>
        <w:t>summary text</w:t>
      </w:r>
    </w:p>
    <w:p w14:paraId="3EF1EF05">
      <w:pPr>
        <w:pStyle w:val="166"/>
      </w:pPr>
      <w:r>
        <w:t>asset_growth jsonb</w:t>
      </w:r>
    </w:p>
    <w:p w14:paraId="4BF50E83">
      <w:pPr>
        <w:pStyle w:val="166"/>
      </w:pPr>
      <w:r>
        <w:t>bottlenecks jsonb</w:t>
      </w:r>
    </w:p>
    <w:p w14:paraId="105E544C">
      <w:pPr>
        <w:pStyle w:val="166"/>
      </w:pPr>
      <w:r>
        <w:t>next_week_plan jsonb</w:t>
      </w:r>
    </w:p>
    <w:p w14:paraId="49125C08">
      <w:pPr>
        <w:pStyle w:val="166"/>
      </w:pPr>
      <w:r>
        <w:t>created_at timestamptz</w:t>
      </w:r>
    </w:p>
    <w:p w14:paraId="2A6FD64D">
      <w:pPr>
        <w:pStyle w:val="3"/>
      </w:pPr>
      <w:r>
        <w:t>17. API and Integration Requirements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8"/>
        <w:gridCol w:w="1520"/>
        <w:gridCol w:w="5282"/>
      </w:tblGrid>
      <w:tr w14:paraId="0693E1D0">
        <w:trPr>
          <w:jc w:val="center"/>
        </w:trPr>
        <w:tc>
          <w:tcPr>
            <w:tcW w:w="3600" w:type="dxa"/>
            <w:shd w:val="clear" w:color="auto" w:fill="D9EAF7"/>
            <w:tcMar>
              <w:top w:w="80" w:type="dxa"/>
              <w:left w:w="80" w:type="dxa"/>
              <w:bottom w:w="80" w:type="dxa"/>
              <w:right w:w="80" w:type="dxa"/>
            </w:tcMar>
            <w:vAlign w:val="top"/>
          </w:tcPr>
          <w:p w14:paraId="452352AD">
            <w:pPr>
              <w:spacing w:after="20" w:line="240" w:lineRule="auto"/>
            </w:pPr>
            <w:r>
              <w:rPr>
                <w:rFonts w:ascii="Arial" w:hAnsi="Arial" w:eastAsia="Arial"/>
                <w:b/>
                <w:color w:val="1F4E79"/>
                <w:sz w:val="17"/>
              </w:rPr>
              <w:t>Endpoint</w:t>
            </w:r>
          </w:p>
        </w:tc>
        <w:tc>
          <w:tcPr>
            <w:tcW w:w="1584" w:type="dxa"/>
            <w:shd w:val="clear" w:color="auto" w:fill="D9EAF7"/>
            <w:tcMar>
              <w:top w:w="80" w:type="dxa"/>
              <w:left w:w="80" w:type="dxa"/>
              <w:bottom w:w="80" w:type="dxa"/>
              <w:right w:w="80" w:type="dxa"/>
            </w:tcMar>
            <w:vAlign w:val="top"/>
          </w:tcPr>
          <w:p w14:paraId="30ECF631">
            <w:pPr>
              <w:spacing w:after="20" w:line="240" w:lineRule="auto"/>
            </w:pPr>
            <w:r>
              <w:rPr>
                <w:rFonts w:ascii="Arial" w:hAnsi="Arial" w:eastAsia="Arial"/>
                <w:b/>
                <w:color w:val="1F4E79"/>
                <w:sz w:val="17"/>
              </w:rPr>
              <w:t>Method</w:t>
            </w:r>
          </w:p>
        </w:tc>
        <w:tc>
          <w:tcPr>
            <w:tcW w:w="5760" w:type="dxa"/>
            <w:shd w:val="clear" w:color="auto" w:fill="D9EAF7"/>
            <w:tcMar>
              <w:top w:w="80" w:type="dxa"/>
              <w:left w:w="80" w:type="dxa"/>
              <w:bottom w:w="80" w:type="dxa"/>
              <w:right w:w="80" w:type="dxa"/>
            </w:tcMar>
            <w:vAlign w:val="top"/>
          </w:tcPr>
          <w:p w14:paraId="4F2467E9">
            <w:pPr>
              <w:spacing w:after="20" w:line="240" w:lineRule="auto"/>
            </w:pPr>
            <w:r>
              <w:rPr>
                <w:rFonts w:ascii="Arial" w:hAnsi="Arial" w:eastAsia="Arial"/>
                <w:b/>
                <w:color w:val="1F4E79"/>
                <w:sz w:val="17"/>
              </w:rPr>
              <w:t>Purpose</w:t>
            </w:r>
          </w:p>
        </w:tc>
      </w:tr>
      <w:tr w14:paraId="0863699B">
        <w:trPr>
          <w:jc w:val="center"/>
        </w:trPr>
        <w:tc>
          <w:tcPr>
            <w:tcW w:w="3600" w:type="dxa"/>
            <w:tcMar>
              <w:top w:w="80" w:type="dxa"/>
              <w:left w:w="80" w:type="dxa"/>
              <w:bottom w:w="80" w:type="dxa"/>
              <w:right w:w="80" w:type="dxa"/>
            </w:tcMar>
            <w:vAlign w:val="top"/>
          </w:tcPr>
          <w:p w14:paraId="2A2B26CE">
            <w:pPr>
              <w:spacing w:after="20" w:line="240" w:lineRule="auto"/>
            </w:pPr>
            <w:r>
              <w:rPr>
                <w:rFonts w:ascii="Arial" w:hAnsi="Arial" w:eastAsia="Arial"/>
                <w:b w:val="0"/>
                <w:sz w:val="16"/>
              </w:rPr>
              <w:t>/api/assessment/start</w:t>
            </w:r>
          </w:p>
        </w:tc>
        <w:tc>
          <w:tcPr>
            <w:tcW w:w="1584" w:type="dxa"/>
            <w:tcMar>
              <w:top w:w="80" w:type="dxa"/>
              <w:left w:w="80" w:type="dxa"/>
              <w:bottom w:w="80" w:type="dxa"/>
              <w:right w:w="80" w:type="dxa"/>
            </w:tcMar>
            <w:vAlign w:val="top"/>
          </w:tcPr>
          <w:p w14:paraId="2A4C43EA">
            <w:pPr>
              <w:spacing w:after="20" w:line="240" w:lineRule="auto"/>
            </w:pPr>
            <w:r>
              <w:rPr>
                <w:rFonts w:ascii="Arial" w:hAnsi="Arial" w:eastAsia="Arial"/>
                <w:b w:val="0"/>
                <w:sz w:val="16"/>
              </w:rPr>
              <w:t>POST</w:t>
            </w:r>
          </w:p>
        </w:tc>
        <w:tc>
          <w:tcPr>
            <w:tcW w:w="5760" w:type="dxa"/>
            <w:tcMar>
              <w:top w:w="80" w:type="dxa"/>
              <w:left w:w="80" w:type="dxa"/>
              <w:bottom w:w="80" w:type="dxa"/>
              <w:right w:w="80" w:type="dxa"/>
            </w:tcMar>
            <w:vAlign w:val="top"/>
          </w:tcPr>
          <w:p w14:paraId="47350A23">
            <w:pPr>
              <w:spacing w:after="20" w:line="240" w:lineRule="auto"/>
            </w:pPr>
            <w:r>
              <w:rPr>
                <w:rFonts w:ascii="Arial" w:hAnsi="Arial" w:eastAsia="Arial"/>
                <w:b w:val="0"/>
                <w:sz w:val="16"/>
              </w:rPr>
              <w:t>Create an assessment session.</w:t>
            </w:r>
          </w:p>
        </w:tc>
      </w:tr>
      <w:tr w14:paraId="69213808">
        <w:trPr>
          <w:jc w:val="center"/>
        </w:trPr>
        <w:tc>
          <w:tcPr>
            <w:tcW w:w="3600" w:type="dxa"/>
            <w:tcMar>
              <w:top w:w="80" w:type="dxa"/>
              <w:left w:w="80" w:type="dxa"/>
              <w:bottom w:w="80" w:type="dxa"/>
              <w:right w:w="80" w:type="dxa"/>
            </w:tcMar>
            <w:vAlign w:val="top"/>
          </w:tcPr>
          <w:p w14:paraId="282D2040">
            <w:pPr>
              <w:spacing w:after="20" w:line="240" w:lineRule="auto"/>
            </w:pPr>
            <w:r>
              <w:rPr>
                <w:rFonts w:ascii="Arial" w:hAnsi="Arial" w:eastAsia="Arial"/>
                <w:b w:val="0"/>
                <w:sz w:val="16"/>
              </w:rPr>
              <w:t>/api/assessment/submit</w:t>
            </w:r>
          </w:p>
        </w:tc>
        <w:tc>
          <w:tcPr>
            <w:tcW w:w="1584" w:type="dxa"/>
            <w:tcMar>
              <w:top w:w="80" w:type="dxa"/>
              <w:left w:w="80" w:type="dxa"/>
              <w:bottom w:w="80" w:type="dxa"/>
              <w:right w:w="80" w:type="dxa"/>
            </w:tcMar>
            <w:vAlign w:val="top"/>
          </w:tcPr>
          <w:p w14:paraId="0E3A6E2A">
            <w:pPr>
              <w:spacing w:after="20" w:line="240" w:lineRule="auto"/>
            </w:pPr>
            <w:r>
              <w:rPr>
                <w:rFonts w:ascii="Arial" w:hAnsi="Arial" w:eastAsia="Arial"/>
                <w:b w:val="0"/>
                <w:sz w:val="16"/>
              </w:rPr>
              <w:t>POST</w:t>
            </w:r>
          </w:p>
        </w:tc>
        <w:tc>
          <w:tcPr>
            <w:tcW w:w="5760" w:type="dxa"/>
            <w:tcMar>
              <w:top w:w="80" w:type="dxa"/>
              <w:left w:w="80" w:type="dxa"/>
              <w:bottom w:w="80" w:type="dxa"/>
              <w:right w:w="80" w:type="dxa"/>
            </w:tcMar>
            <w:vAlign w:val="top"/>
          </w:tcPr>
          <w:p w14:paraId="29217AC1">
            <w:pPr>
              <w:spacing w:after="20" w:line="240" w:lineRule="auto"/>
            </w:pPr>
            <w:r>
              <w:rPr>
                <w:rFonts w:ascii="Arial" w:hAnsi="Arial" w:eastAsia="Arial"/>
                <w:b w:val="0"/>
                <w:sz w:val="16"/>
              </w:rPr>
              <w:t>Submit answers and calculate dimension scores.</w:t>
            </w:r>
          </w:p>
        </w:tc>
      </w:tr>
      <w:tr w14:paraId="14060D97">
        <w:trPr>
          <w:jc w:val="center"/>
        </w:trPr>
        <w:tc>
          <w:tcPr>
            <w:tcW w:w="3600" w:type="dxa"/>
            <w:tcMar>
              <w:top w:w="80" w:type="dxa"/>
              <w:left w:w="80" w:type="dxa"/>
              <w:bottom w:w="80" w:type="dxa"/>
              <w:right w:w="80" w:type="dxa"/>
            </w:tcMar>
            <w:vAlign w:val="top"/>
          </w:tcPr>
          <w:p w14:paraId="3451AD5D">
            <w:pPr>
              <w:spacing w:after="20" w:line="240" w:lineRule="auto"/>
            </w:pPr>
            <w:r>
              <w:rPr>
                <w:rFonts w:ascii="Arial" w:hAnsi="Arial" w:eastAsia="Arial"/>
                <w:b w:val="0"/>
                <w:sz w:val="16"/>
              </w:rPr>
              <w:t>/api/prescriptions/generate</w:t>
            </w:r>
          </w:p>
        </w:tc>
        <w:tc>
          <w:tcPr>
            <w:tcW w:w="1584" w:type="dxa"/>
            <w:tcMar>
              <w:top w:w="80" w:type="dxa"/>
              <w:left w:w="80" w:type="dxa"/>
              <w:bottom w:w="80" w:type="dxa"/>
              <w:right w:w="80" w:type="dxa"/>
            </w:tcMar>
            <w:vAlign w:val="top"/>
          </w:tcPr>
          <w:p w14:paraId="4C5E6C10">
            <w:pPr>
              <w:spacing w:after="20" w:line="240" w:lineRule="auto"/>
            </w:pPr>
            <w:r>
              <w:rPr>
                <w:rFonts w:ascii="Arial" w:hAnsi="Arial" w:eastAsia="Arial"/>
                <w:b w:val="0"/>
                <w:sz w:val="16"/>
              </w:rPr>
              <w:t>POST</w:t>
            </w:r>
          </w:p>
        </w:tc>
        <w:tc>
          <w:tcPr>
            <w:tcW w:w="5760" w:type="dxa"/>
            <w:tcMar>
              <w:top w:w="80" w:type="dxa"/>
              <w:left w:w="80" w:type="dxa"/>
              <w:bottom w:w="80" w:type="dxa"/>
              <w:right w:w="80" w:type="dxa"/>
            </w:tcMar>
            <w:vAlign w:val="top"/>
          </w:tcPr>
          <w:p w14:paraId="07BC03BD">
            <w:pPr>
              <w:spacing w:after="20" w:line="240" w:lineRule="auto"/>
            </w:pPr>
            <w:r>
              <w:rPr>
                <w:rFonts w:ascii="Arial" w:hAnsi="Arial" w:eastAsia="Arial"/>
                <w:b w:val="0"/>
                <w:sz w:val="16"/>
              </w:rPr>
              <w:t>Generate recommended stage, depth, modules, and 7-day plan.</w:t>
            </w:r>
          </w:p>
        </w:tc>
      </w:tr>
      <w:tr w14:paraId="4B2245B3">
        <w:trPr>
          <w:jc w:val="center"/>
        </w:trPr>
        <w:tc>
          <w:tcPr>
            <w:tcW w:w="3600" w:type="dxa"/>
            <w:tcMar>
              <w:top w:w="80" w:type="dxa"/>
              <w:left w:w="80" w:type="dxa"/>
              <w:bottom w:w="80" w:type="dxa"/>
              <w:right w:w="80" w:type="dxa"/>
            </w:tcMar>
            <w:vAlign w:val="top"/>
          </w:tcPr>
          <w:p w14:paraId="1384B497">
            <w:pPr>
              <w:spacing w:after="20" w:line="240" w:lineRule="auto"/>
            </w:pPr>
            <w:r>
              <w:rPr>
                <w:rFonts w:ascii="Arial" w:hAnsi="Arial" w:eastAsia="Arial"/>
                <w:b w:val="0"/>
                <w:sz w:val="16"/>
              </w:rPr>
              <w:t>/api/training/plans</w:t>
            </w:r>
          </w:p>
        </w:tc>
        <w:tc>
          <w:tcPr>
            <w:tcW w:w="1584" w:type="dxa"/>
            <w:tcMar>
              <w:top w:w="80" w:type="dxa"/>
              <w:left w:w="80" w:type="dxa"/>
              <w:bottom w:w="80" w:type="dxa"/>
              <w:right w:w="80" w:type="dxa"/>
            </w:tcMar>
            <w:vAlign w:val="top"/>
          </w:tcPr>
          <w:p w14:paraId="7DAD135E">
            <w:pPr>
              <w:spacing w:after="20" w:line="240" w:lineRule="auto"/>
            </w:pPr>
            <w:r>
              <w:rPr>
                <w:rFonts w:ascii="Arial" w:hAnsi="Arial" w:eastAsia="Arial"/>
                <w:b w:val="0"/>
                <w:sz w:val="16"/>
              </w:rPr>
              <w:t>POST/GET</w:t>
            </w:r>
          </w:p>
        </w:tc>
        <w:tc>
          <w:tcPr>
            <w:tcW w:w="5760" w:type="dxa"/>
            <w:tcMar>
              <w:top w:w="80" w:type="dxa"/>
              <w:left w:w="80" w:type="dxa"/>
              <w:bottom w:w="80" w:type="dxa"/>
              <w:right w:w="80" w:type="dxa"/>
            </w:tcMar>
            <w:vAlign w:val="top"/>
          </w:tcPr>
          <w:p w14:paraId="60C74F9B">
            <w:pPr>
              <w:spacing w:after="20" w:line="240" w:lineRule="auto"/>
            </w:pPr>
            <w:r>
              <w:rPr>
                <w:rFonts w:ascii="Arial" w:hAnsi="Arial" w:eastAsia="Arial"/>
                <w:b w:val="0"/>
                <w:sz w:val="16"/>
              </w:rPr>
              <w:t>Create and retrieve foundational training plans.</w:t>
            </w:r>
          </w:p>
        </w:tc>
      </w:tr>
      <w:tr w14:paraId="5C6BFC8F">
        <w:trPr>
          <w:jc w:val="center"/>
        </w:trPr>
        <w:tc>
          <w:tcPr>
            <w:tcW w:w="3600" w:type="dxa"/>
            <w:tcMar>
              <w:top w:w="80" w:type="dxa"/>
              <w:left w:w="80" w:type="dxa"/>
              <w:bottom w:w="80" w:type="dxa"/>
              <w:right w:w="80" w:type="dxa"/>
            </w:tcMar>
            <w:vAlign w:val="top"/>
          </w:tcPr>
          <w:p w14:paraId="4F92DFFA">
            <w:pPr>
              <w:spacing w:after="20" w:line="240" w:lineRule="auto"/>
            </w:pPr>
            <w:r>
              <w:rPr>
                <w:rFonts w:ascii="Arial" w:hAnsi="Arial" w:eastAsia="Arial"/>
                <w:b w:val="0"/>
                <w:sz w:val="16"/>
              </w:rPr>
              <w:t>/api/categories</w:t>
            </w:r>
          </w:p>
        </w:tc>
        <w:tc>
          <w:tcPr>
            <w:tcW w:w="1584" w:type="dxa"/>
            <w:tcMar>
              <w:top w:w="80" w:type="dxa"/>
              <w:left w:w="80" w:type="dxa"/>
              <w:bottom w:w="80" w:type="dxa"/>
              <w:right w:w="80" w:type="dxa"/>
            </w:tcMar>
            <w:vAlign w:val="top"/>
          </w:tcPr>
          <w:p w14:paraId="0BF58F73">
            <w:pPr>
              <w:spacing w:after="20" w:line="240" w:lineRule="auto"/>
            </w:pPr>
            <w:r>
              <w:rPr>
                <w:rFonts w:ascii="Arial" w:hAnsi="Arial" w:eastAsia="Arial"/>
                <w:b w:val="0"/>
                <w:sz w:val="16"/>
              </w:rPr>
              <w:t>GET</w:t>
            </w:r>
          </w:p>
        </w:tc>
        <w:tc>
          <w:tcPr>
            <w:tcW w:w="5760" w:type="dxa"/>
            <w:tcMar>
              <w:top w:w="80" w:type="dxa"/>
              <w:left w:w="80" w:type="dxa"/>
              <w:bottom w:w="80" w:type="dxa"/>
              <w:right w:w="80" w:type="dxa"/>
            </w:tcMar>
            <w:vAlign w:val="top"/>
          </w:tcPr>
          <w:p w14:paraId="5E6DFEA7">
            <w:pPr>
              <w:spacing w:after="20" w:line="240" w:lineRule="auto"/>
            </w:pPr>
            <w:r>
              <w:rPr>
                <w:rFonts w:ascii="Arial" w:hAnsi="Arial" w:eastAsia="Arial"/>
                <w:b w:val="0"/>
                <w:sz w:val="16"/>
              </w:rPr>
              <w:t>List available task categories and template metadata.</w:t>
            </w:r>
          </w:p>
        </w:tc>
      </w:tr>
      <w:tr w14:paraId="0264F790">
        <w:trPr>
          <w:jc w:val="center"/>
        </w:trPr>
        <w:tc>
          <w:tcPr>
            <w:tcW w:w="3600" w:type="dxa"/>
            <w:tcMar>
              <w:top w:w="80" w:type="dxa"/>
              <w:left w:w="80" w:type="dxa"/>
              <w:bottom w:w="80" w:type="dxa"/>
              <w:right w:w="80" w:type="dxa"/>
            </w:tcMar>
            <w:vAlign w:val="top"/>
          </w:tcPr>
          <w:p w14:paraId="3E1D13D4">
            <w:pPr>
              <w:spacing w:after="20" w:line="240" w:lineRule="auto"/>
            </w:pPr>
            <w:r>
              <w:rPr>
                <w:rFonts w:ascii="Arial" w:hAnsi="Arial" w:eastAsia="Arial"/>
                <w:b w:val="0"/>
                <w:sz w:val="16"/>
              </w:rPr>
              <w:t>/api/goals</w:t>
            </w:r>
          </w:p>
        </w:tc>
        <w:tc>
          <w:tcPr>
            <w:tcW w:w="1584" w:type="dxa"/>
            <w:tcMar>
              <w:top w:w="80" w:type="dxa"/>
              <w:left w:w="80" w:type="dxa"/>
              <w:bottom w:w="80" w:type="dxa"/>
              <w:right w:w="80" w:type="dxa"/>
            </w:tcMar>
            <w:vAlign w:val="top"/>
          </w:tcPr>
          <w:p w14:paraId="4A46C2DD">
            <w:pPr>
              <w:spacing w:after="20" w:line="240" w:lineRule="auto"/>
            </w:pPr>
            <w:r>
              <w:rPr>
                <w:rFonts w:ascii="Arial" w:hAnsi="Arial" w:eastAsia="Arial"/>
                <w:b w:val="0"/>
                <w:sz w:val="16"/>
              </w:rPr>
              <w:t>POST/GET</w:t>
            </w:r>
          </w:p>
        </w:tc>
        <w:tc>
          <w:tcPr>
            <w:tcW w:w="5760" w:type="dxa"/>
            <w:tcMar>
              <w:top w:w="80" w:type="dxa"/>
              <w:left w:w="80" w:type="dxa"/>
              <w:bottom w:w="80" w:type="dxa"/>
              <w:right w:w="80" w:type="dxa"/>
            </w:tcMar>
            <w:vAlign w:val="top"/>
          </w:tcPr>
          <w:p w14:paraId="16BD1776">
            <w:pPr>
              <w:spacing w:after="20" w:line="240" w:lineRule="auto"/>
            </w:pPr>
            <w:r>
              <w:rPr>
                <w:rFonts w:ascii="Arial" w:hAnsi="Arial" w:eastAsia="Arial"/>
                <w:b w:val="0"/>
                <w:sz w:val="16"/>
              </w:rPr>
              <w:t>Create and retrieve long-term goals.</w:t>
            </w:r>
          </w:p>
        </w:tc>
      </w:tr>
      <w:tr w14:paraId="761B5998">
        <w:trPr>
          <w:jc w:val="center"/>
        </w:trPr>
        <w:tc>
          <w:tcPr>
            <w:tcW w:w="3600" w:type="dxa"/>
            <w:tcMar>
              <w:top w:w="80" w:type="dxa"/>
              <w:left w:w="80" w:type="dxa"/>
              <w:bottom w:w="80" w:type="dxa"/>
              <w:right w:w="80" w:type="dxa"/>
            </w:tcMar>
            <w:vAlign w:val="top"/>
          </w:tcPr>
          <w:p w14:paraId="0E93BFCC">
            <w:pPr>
              <w:spacing w:after="20" w:line="240" w:lineRule="auto"/>
            </w:pPr>
            <w:r>
              <w:rPr>
                <w:rFonts w:ascii="Arial" w:hAnsi="Arial" w:eastAsia="Arial"/>
                <w:b w:val="0"/>
                <w:sz w:val="16"/>
              </w:rPr>
              <w:t>/api/tasks/generate</w:t>
            </w:r>
          </w:p>
        </w:tc>
        <w:tc>
          <w:tcPr>
            <w:tcW w:w="1584" w:type="dxa"/>
            <w:tcMar>
              <w:top w:w="80" w:type="dxa"/>
              <w:left w:w="80" w:type="dxa"/>
              <w:bottom w:w="80" w:type="dxa"/>
              <w:right w:w="80" w:type="dxa"/>
            </w:tcMar>
            <w:vAlign w:val="top"/>
          </w:tcPr>
          <w:p w14:paraId="2DAE99F4">
            <w:pPr>
              <w:spacing w:after="20" w:line="240" w:lineRule="auto"/>
            </w:pPr>
            <w:r>
              <w:rPr>
                <w:rFonts w:ascii="Arial" w:hAnsi="Arial" w:eastAsia="Arial"/>
                <w:b w:val="0"/>
                <w:sz w:val="16"/>
              </w:rPr>
              <w:t>POST</w:t>
            </w:r>
          </w:p>
        </w:tc>
        <w:tc>
          <w:tcPr>
            <w:tcW w:w="5760" w:type="dxa"/>
            <w:tcMar>
              <w:top w:w="80" w:type="dxa"/>
              <w:left w:w="80" w:type="dxa"/>
              <w:bottom w:w="80" w:type="dxa"/>
              <w:right w:w="80" w:type="dxa"/>
            </w:tcMar>
            <w:vAlign w:val="top"/>
          </w:tcPr>
          <w:p w14:paraId="5D2E2314">
            <w:pPr>
              <w:spacing w:after="20" w:line="240" w:lineRule="auto"/>
            </w:pPr>
            <w:r>
              <w:rPr>
                <w:rFonts w:ascii="Arial" w:hAnsi="Arial" w:eastAsia="Arial"/>
                <w:b w:val="0"/>
                <w:sz w:val="16"/>
              </w:rPr>
              <w:t>Generate daily three-tier tasks.</w:t>
            </w:r>
          </w:p>
        </w:tc>
      </w:tr>
      <w:tr w14:paraId="6C374DCC">
        <w:trPr>
          <w:jc w:val="center"/>
        </w:trPr>
        <w:tc>
          <w:tcPr>
            <w:tcW w:w="3600" w:type="dxa"/>
            <w:tcMar>
              <w:top w:w="80" w:type="dxa"/>
              <w:left w:w="80" w:type="dxa"/>
              <w:bottom w:w="80" w:type="dxa"/>
              <w:right w:w="80" w:type="dxa"/>
            </w:tcMar>
            <w:vAlign w:val="top"/>
          </w:tcPr>
          <w:p w14:paraId="6F27855F">
            <w:pPr>
              <w:spacing w:after="20" w:line="240" w:lineRule="auto"/>
            </w:pPr>
            <w:r>
              <w:rPr>
                <w:rFonts w:ascii="Arial" w:hAnsi="Arial" w:eastAsia="Arial"/>
                <w:b w:val="0"/>
                <w:sz w:val="16"/>
              </w:rPr>
              <w:t>/api/tasks/log</w:t>
            </w:r>
          </w:p>
        </w:tc>
        <w:tc>
          <w:tcPr>
            <w:tcW w:w="1584" w:type="dxa"/>
            <w:tcMar>
              <w:top w:w="80" w:type="dxa"/>
              <w:left w:w="80" w:type="dxa"/>
              <w:bottom w:w="80" w:type="dxa"/>
              <w:right w:w="80" w:type="dxa"/>
            </w:tcMar>
            <w:vAlign w:val="top"/>
          </w:tcPr>
          <w:p w14:paraId="1F64E981">
            <w:pPr>
              <w:spacing w:after="20" w:line="240" w:lineRule="auto"/>
            </w:pPr>
            <w:r>
              <w:rPr>
                <w:rFonts w:ascii="Arial" w:hAnsi="Arial" w:eastAsia="Arial"/>
                <w:b w:val="0"/>
                <w:sz w:val="16"/>
              </w:rPr>
              <w:t>POST</w:t>
            </w:r>
          </w:p>
        </w:tc>
        <w:tc>
          <w:tcPr>
            <w:tcW w:w="5760" w:type="dxa"/>
            <w:tcMar>
              <w:top w:w="80" w:type="dxa"/>
              <w:left w:w="80" w:type="dxa"/>
              <w:bottom w:w="80" w:type="dxa"/>
              <w:right w:w="80" w:type="dxa"/>
            </w:tcMar>
            <w:vAlign w:val="top"/>
          </w:tcPr>
          <w:p w14:paraId="42D073D5">
            <w:pPr>
              <w:spacing w:after="20" w:line="240" w:lineRule="auto"/>
            </w:pPr>
            <w:r>
              <w:rPr>
                <w:rFonts w:ascii="Arial" w:hAnsi="Arial" w:eastAsia="Arial"/>
                <w:b w:val="0"/>
                <w:sz w:val="16"/>
              </w:rPr>
              <w:t>Log completion and values.</w:t>
            </w:r>
          </w:p>
        </w:tc>
      </w:tr>
      <w:tr w14:paraId="3F9B3982">
        <w:trPr>
          <w:jc w:val="center"/>
        </w:trPr>
        <w:tc>
          <w:tcPr>
            <w:tcW w:w="3600" w:type="dxa"/>
            <w:tcMar>
              <w:top w:w="80" w:type="dxa"/>
              <w:left w:w="80" w:type="dxa"/>
              <w:bottom w:w="80" w:type="dxa"/>
              <w:right w:w="80" w:type="dxa"/>
            </w:tcMar>
            <w:vAlign w:val="top"/>
          </w:tcPr>
          <w:p w14:paraId="3BB0E299">
            <w:pPr>
              <w:spacing w:after="20" w:line="240" w:lineRule="auto"/>
            </w:pPr>
            <w:r>
              <w:rPr>
                <w:rFonts w:ascii="Arial" w:hAnsi="Arial" w:eastAsia="Arial"/>
                <w:b w:val="0"/>
                <w:sz w:val="16"/>
              </w:rPr>
              <w:t>/api/reviews/daily</w:t>
            </w:r>
          </w:p>
        </w:tc>
        <w:tc>
          <w:tcPr>
            <w:tcW w:w="1584" w:type="dxa"/>
            <w:tcMar>
              <w:top w:w="80" w:type="dxa"/>
              <w:left w:w="80" w:type="dxa"/>
              <w:bottom w:w="80" w:type="dxa"/>
              <w:right w:w="80" w:type="dxa"/>
            </w:tcMar>
            <w:vAlign w:val="top"/>
          </w:tcPr>
          <w:p w14:paraId="6FE2DEF5">
            <w:pPr>
              <w:spacing w:after="20" w:line="240" w:lineRule="auto"/>
            </w:pPr>
            <w:r>
              <w:rPr>
                <w:rFonts w:ascii="Arial" w:hAnsi="Arial" w:eastAsia="Arial"/>
                <w:b w:val="0"/>
                <w:sz w:val="16"/>
              </w:rPr>
              <w:t>POST/GET</w:t>
            </w:r>
          </w:p>
        </w:tc>
        <w:tc>
          <w:tcPr>
            <w:tcW w:w="5760" w:type="dxa"/>
            <w:tcMar>
              <w:top w:w="80" w:type="dxa"/>
              <w:left w:w="80" w:type="dxa"/>
              <w:bottom w:w="80" w:type="dxa"/>
              <w:right w:w="80" w:type="dxa"/>
            </w:tcMar>
            <w:vAlign w:val="top"/>
          </w:tcPr>
          <w:p w14:paraId="7C1F580C">
            <w:pPr>
              <w:spacing w:after="20" w:line="240" w:lineRule="auto"/>
            </w:pPr>
            <w:r>
              <w:rPr>
                <w:rFonts w:ascii="Arial" w:hAnsi="Arial" w:eastAsia="Arial"/>
                <w:b w:val="0"/>
                <w:sz w:val="16"/>
              </w:rPr>
              <w:t>Create or retrieve daily review.</w:t>
            </w:r>
          </w:p>
        </w:tc>
      </w:tr>
      <w:tr w14:paraId="1B2C1958">
        <w:trPr>
          <w:jc w:val="center"/>
        </w:trPr>
        <w:tc>
          <w:tcPr>
            <w:tcW w:w="3600" w:type="dxa"/>
            <w:tcMar>
              <w:top w:w="80" w:type="dxa"/>
              <w:left w:w="80" w:type="dxa"/>
              <w:bottom w:w="80" w:type="dxa"/>
              <w:right w:w="80" w:type="dxa"/>
            </w:tcMar>
            <w:vAlign w:val="top"/>
          </w:tcPr>
          <w:p w14:paraId="180D6C42">
            <w:pPr>
              <w:spacing w:after="20" w:line="240" w:lineRule="auto"/>
            </w:pPr>
            <w:r>
              <w:rPr>
                <w:rFonts w:ascii="Arial" w:hAnsi="Arial" w:eastAsia="Arial"/>
                <w:b w:val="0"/>
                <w:sz w:val="16"/>
              </w:rPr>
              <w:t>/api/reviews/weekly</w:t>
            </w:r>
          </w:p>
        </w:tc>
        <w:tc>
          <w:tcPr>
            <w:tcW w:w="1584" w:type="dxa"/>
            <w:tcMar>
              <w:top w:w="80" w:type="dxa"/>
              <w:left w:w="80" w:type="dxa"/>
              <w:bottom w:w="80" w:type="dxa"/>
              <w:right w:w="80" w:type="dxa"/>
            </w:tcMar>
            <w:vAlign w:val="top"/>
          </w:tcPr>
          <w:p w14:paraId="03837C52">
            <w:pPr>
              <w:spacing w:after="20" w:line="240" w:lineRule="auto"/>
            </w:pPr>
            <w:r>
              <w:rPr>
                <w:rFonts w:ascii="Arial" w:hAnsi="Arial" w:eastAsia="Arial"/>
                <w:b w:val="0"/>
                <w:sz w:val="16"/>
              </w:rPr>
              <w:t>POST/GET</w:t>
            </w:r>
          </w:p>
        </w:tc>
        <w:tc>
          <w:tcPr>
            <w:tcW w:w="5760" w:type="dxa"/>
            <w:tcMar>
              <w:top w:w="80" w:type="dxa"/>
              <w:left w:w="80" w:type="dxa"/>
              <w:bottom w:w="80" w:type="dxa"/>
              <w:right w:w="80" w:type="dxa"/>
            </w:tcMar>
            <w:vAlign w:val="top"/>
          </w:tcPr>
          <w:p w14:paraId="5FC9FBD6">
            <w:pPr>
              <w:spacing w:after="20" w:line="240" w:lineRule="auto"/>
            </w:pPr>
            <w:r>
              <w:rPr>
                <w:rFonts w:ascii="Arial" w:hAnsi="Arial" w:eastAsia="Arial"/>
                <w:b w:val="0"/>
                <w:sz w:val="16"/>
              </w:rPr>
              <w:t>Create or retrieve weekly review.</w:t>
            </w:r>
          </w:p>
        </w:tc>
      </w:tr>
    </w:tbl>
    <w:p w14:paraId="41B8174D">
      <w:pPr>
        <w:pStyle w:val="165"/>
      </w:pPr>
    </w:p>
    <w:p w14:paraId="6CE3EC65">
      <w:pPr>
        <w:pStyle w:val="4"/>
      </w:pPr>
      <w:r>
        <w:t>17.1 Future Integration Hooks</w:t>
      </w:r>
    </w:p>
    <w:p w14:paraId="45377EEB">
      <w:pPr>
        <w:pStyle w:val="16"/>
        <w:spacing w:after="40"/>
      </w:pPr>
      <w:r>
        <w:rPr>
          <w:rFonts w:ascii="Arial" w:hAnsi="Arial"/>
          <w:sz w:val="18"/>
        </w:rPr>
        <w:t>Chrome extension: distraction events and entertainment budget.</w:t>
      </w:r>
    </w:p>
    <w:p w14:paraId="45AE8CAA">
      <w:pPr>
        <w:pStyle w:val="16"/>
        <w:spacing w:after="40"/>
      </w:pPr>
      <w:r>
        <w:rPr>
          <w:rFonts w:ascii="Arial" w:hAnsi="Arial"/>
          <w:sz w:val="18"/>
        </w:rPr>
        <w:t>Google Search Console: SEO metrics.</w:t>
      </w:r>
    </w:p>
    <w:p w14:paraId="7423FAFF">
      <w:pPr>
        <w:pStyle w:val="16"/>
        <w:spacing w:after="40"/>
      </w:pPr>
      <w:r>
        <w:rPr>
          <w:rFonts w:ascii="Arial" w:hAnsi="Arial"/>
          <w:sz w:val="18"/>
        </w:rPr>
        <w:t>GitHub: commits and project activity.</w:t>
      </w:r>
    </w:p>
    <w:p w14:paraId="3CC9D6EA">
      <w:pPr>
        <w:pStyle w:val="16"/>
        <w:spacing w:after="40"/>
      </w:pPr>
      <w:r>
        <w:rPr>
          <w:rFonts w:ascii="Arial" w:hAnsi="Arial"/>
          <w:sz w:val="18"/>
        </w:rPr>
        <w:t>Notion or Google Docs: writing and documentation progress.</w:t>
      </w:r>
    </w:p>
    <w:p w14:paraId="770F04DA">
      <w:pPr>
        <w:pStyle w:val="16"/>
        <w:spacing w:after="40"/>
      </w:pPr>
      <w:r>
        <w:rPr>
          <w:rFonts w:ascii="Arial" w:hAnsi="Arial"/>
          <w:sz w:val="18"/>
        </w:rPr>
        <w:t>Wearables: movement duration, steps, and heart-rate data, only after clear user consent.</w:t>
      </w:r>
    </w:p>
    <w:p w14:paraId="370268C4">
      <w:pPr>
        <w:pStyle w:val="3"/>
      </w:pPr>
      <w:r>
        <w:t>18. User Interface Requirements</w:t>
      </w:r>
    </w:p>
    <w:p w14:paraId="518604CD">
      <w:pPr>
        <w:pStyle w:val="4"/>
      </w:pPr>
      <w:r>
        <w:t>18.1 Required Screens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4797"/>
        <w:gridCol w:w="2975"/>
      </w:tblGrid>
      <w:tr w14:paraId="097A03B6">
        <w:trPr>
          <w:jc w:val="center"/>
        </w:trPr>
        <w:tc>
          <w:tcPr>
            <w:tcW w:w="2592" w:type="dxa"/>
            <w:shd w:val="clear" w:color="auto" w:fill="D9EAF7"/>
            <w:tcMar>
              <w:top w:w="80" w:type="dxa"/>
              <w:left w:w="80" w:type="dxa"/>
              <w:bottom w:w="80" w:type="dxa"/>
              <w:right w:w="80" w:type="dxa"/>
            </w:tcMar>
            <w:vAlign w:val="top"/>
          </w:tcPr>
          <w:p w14:paraId="1130C241">
            <w:pPr>
              <w:spacing w:after="20" w:line="240" w:lineRule="auto"/>
            </w:pPr>
            <w:r>
              <w:rPr>
                <w:rFonts w:ascii="Arial" w:hAnsi="Arial" w:eastAsia="Arial"/>
                <w:b/>
                <w:color w:val="1F4E79"/>
                <w:sz w:val="17"/>
              </w:rPr>
              <w:t>Screen</w:t>
            </w:r>
          </w:p>
        </w:tc>
        <w:tc>
          <w:tcPr>
            <w:tcW w:w="5184" w:type="dxa"/>
            <w:shd w:val="clear" w:color="auto" w:fill="D9EAF7"/>
            <w:tcMar>
              <w:top w:w="80" w:type="dxa"/>
              <w:left w:w="80" w:type="dxa"/>
              <w:bottom w:w="80" w:type="dxa"/>
              <w:right w:w="80" w:type="dxa"/>
            </w:tcMar>
            <w:vAlign w:val="top"/>
          </w:tcPr>
          <w:p w14:paraId="552989E4">
            <w:pPr>
              <w:spacing w:after="20" w:line="240" w:lineRule="auto"/>
            </w:pPr>
            <w:r>
              <w:rPr>
                <w:rFonts w:ascii="Arial" w:hAnsi="Arial" w:eastAsia="Arial"/>
                <w:b/>
                <w:color w:val="1F4E79"/>
                <w:sz w:val="17"/>
              </w:rPr>
              <w:t>Primary content</w:t>
            </w:r>
          </w:p>
        </w:tc>
        <w:tc>
          <w:tcPr>
            <w:tcW w:w="3168" w:type="dxa"/>
            <w:shd w:val="clear" w:color="auto" w:fill="D9EAF7"/>
            <w:tcMar>
              <w:top w:w="80" w:type="dxa"/>
              <w:left w:w="80" w:type="dxa"/>
              <w:bottom w:w="80" w:type="dxa"/>
              <w:right w:w="80" w:type="dxa"/>
            </w:tcMar>
            <w:vAlign w:val="top"/>
          </w:tcPr>
          <w:p w14:paraId="26852854">
            <w:pPr>
              <w:spacing w:after="20" w:line="240" w:lineRule="auto"/>
            </w:pPr>
            <w:r>
              <w:rPr>
                <w:rFonts w:ascii="Arial" w:hAnsi="Arial" w:eastAsia="Arial"/>
                <w:b/>
                <w:color w:val="1F4E79"/>
                <w:sz w:val="17"/>
              </w:rPr>
              <w:t>MVP notes</w:t>
            </w:r>
          </w:p>
        </w:tc>
      </w:tr>
      <w:tr w14:paraId="32B7E047">
        <w:trPr>
          <w:jc w:val="center"/>
        </w:trPr>
        <w:tc>
          <w:tcPr>
            <w:tcW w:w="2592" w:type="dxa"/>
            <w:tcMar>
              <w:top w:w="80" w:type="dxa"/>
              <w:left w:w="80" w:type="dxa"/>
              <w:bottom w:w="80" w:type="dxa"/>
              <w:right w:w="80" w:type="dxa"/>
            </w:tcMar>
            <w:vAlign w:val="top"/>
          </w:tcPr>
          <w:p w14:paraId="647A381E">
            <w:pPr>
              <w:spacing w:after="20" w:line="240" w:lineRule="auto"/>
            </w:pPr>
            <w:r>
              <w:rPr>
                <w:rFonts w:ascii="Arial" w:hAnsi="Arial" w:eastAsia="Arial"/>
                <w:b w:val="0"/>
                <w:sz w:val="16"/>
              </w:rPr>
              <w:t>Landing page</w:t>
            </w:r>
          </w:p>
        </w:tc>
        <w:tc>
          <w:tcPr>
            <w:tcW w:w="5184" w:type="dxa"/>
            <w:tcMar>
              <w:top w:w="80" w:type="dxa"/>
              <w:left w:w="80" w:type="dxa"/>
              <w:bottom w:w="80" w:type="dxa"/>
              <w:right w:w="80" w:type="dxa"/>
            </w:tcMar>
            <w:vAlign w:val="top"/>
          </w:tcPr>
          <w:p w14:paraId="1C67BF06">
            <w:pPr>
              <w:spacing w:after="20" w:line="240" w:lineRule="auto"/>
            </w:pPr>
            <w:r>
              <w:rPr>
                <w:rFonts w:ascii="Arial" w:hAnsi="Arial" w:eastAsia="Arial"/>
                <w:b w:val="0"/>
                <w:sz w:val="16"/>
              </w:rPr>
              <w:t>Positioning, problem, product promise, assessment CTA.</w:t>
            </w:r>
          </w:p>
        </w:tc>
        <w:tc>
          <w:tcPr>
            <w:tcW w:w="3168" w:type="dxa"/>
            <w:tcMar>
              <w:top w:w="80" w:type="dxa"/>
              <w:left w:w="80" w:type="dxa"/>
              <w:bottom w:w="80" w:type="dxa"/>
              <w:right w:w="80" w:type="dxa"/>
            </w:tcMar>
            <w:vAlign w:val="top"/>
          </w:tcPr>
          <w:p w14:paraId="5EE16C90">
            <w:pPr>
              <w:spacing w:after="20" w:line="240" w:lineRule="auto"/>
            </w:pPr>
            <w:r>
              <w:rPr>
                <w:rFonts w:ascii="Arial" w:hAnsi="Arial" w:eastAsia="Arial"/>
                <w:b w:val="0"/>
                <w:sz w:val="16"/>
              </w:rPr>
              <w:t>Can be simple; conversion to assessment is key.</w:t>
            </w:r>
          </w:p>
        </w:tc>
      </w:tr>
      <w:tr w14:paraId="1F77E1CC">
        <w:trPr>
          <w:jc w:val="center"/>
        </w:trPr>
        <w:tc>
          <w:tcPr>
            <w:tcW w:w="2592" w:type="dxa"/>
            <w:tcMar>
              <w:top w:w="80" w:type="dxa"/>
              <w:left w:w="80" w:type="dxa"/>
              <w:bottom w:w="80" w:type="dxa"/>
              <w:right w:w="80" w:type="dxa"/>
            </w:tcMar>
            <w:vAlign w:val="top"/>
          </w:tcPr>
          <w:p w14:paraId="59C591B6">
            <w:pPr>
              <w:spacing w:after="20" w:line="240" w:lineRule="auto"/>
            </w:pPr>
            <w:r>
              <w:rPr>
                <w:rFonts w:ascii="Arial" w:hAnsi="Arial" w:eastAsia="Arial"/>
                <w:b w:val="0"/>
                <w:sz w:val="16"/>
              </w:rPr>
              <w:t>Assessment page</w:t>
            </w:r>
          </w:p>
        </w:tc>
        <w:tc>
          <w:tcPr>
            <w:tcW w:w="5184" w:type="dxa"/>
            <w:tcMar>
              <w:top w:w="80" w:type="dxa"/>
              <w:left w:w="80" w:type="dxa"/>
              <w:bottom w:w="80" w:type="dxa"/>
              <w:right w:w="80" w:type="dxa"/>
            </w:tcMar>
            <w:vAlign w:val="top"/>
          </w:tcPr>
          <w:p w14:paraId="67FEC91C">
            <w:pPr>
              <w:spacing w:after="20" w:line="240" w:lineRule="auto"/>
            </w:pPr>
            <w:r>
              <w:rPr>
                <w:rFonts w:ascii="Arial" w:hAnsi="Arial" w:eastAsia="Arial"/>
                <w:b w:val="0"/>
                <w:sz w:val="16"/>
              </w:rPr>
              <w:t>Question groups and progress indicator.</w:t>
            </w:r>
          </w:p>
        </w:tc>
        <w:tc>
          <w:tcPr>
            <w:tcW w:w="3168" w:type="dxa"/>
            <w:tcMar>
              <w:top w:w="80" w:type="dxa"/>
              <w:left w:w="80" w:type="dxa"/>
              <w:bottom w:w="80" w:type="dxa"/>
              <w:right w:w="80" w:type="dxa"/>
            </w:tcMar>
            <w:vAlign w:val="top"/>
          </w:tcPr>
          <w:p w14:paraId="2720A076">
            <w:pPr>
              <w:spacing w:after="20" w:line="240" w:lineRule="auto"/>
            </w:pPr>
            <w:r>
              <w:rPr>
                <w:rFonts w:ascii="Arial" w:hAnsi="Arial" w:eastAsia="Arial"/>
                <w:b w:val="0"/>
                <w:sz w:val="16"/>
              </w:rPr>
              <w:t>Must be fast and mobile-friendly.</w:t>
            </w:r>
          </w:p>
        </w:tc>
      </w:tr>
      <w:tr w14:paraId="7F187CC8">
        <w:trPr>
          <w:jc w:val="center"/>
        </w:trPr>
        <w:tc>
          <w:tcPr>
            <w:tcW w:w="2592" w:type="dxa"/>
            <w:tcMar>
              <w:top w:w="80" w:type="dxa"/>
              <w:left w:w="80" w:type="dxa"/>
              <w:bottom w:w="80" w:type="dxa"/>
              <w:right w:w="80" w:type="dxa"/>
            </w:tcMar>
            <w:vAlign w:val="top"/>
          </w:tcPr>
          <w:p w14:paraId="601F560F">
            <w:pPr>
              <w:spacing w:after="20" w:line="240" w:lineRule="auto"/>
            </w:pPr>
            <w:r>
              <w:rPr>
                <w:rFonts w:ascii="Arial" w:hAnsi="Arial" w:eastAsia="Arial"/>
                <w:b w:val="0"/>
                <w:sz w:val="16"/>
              </w:rPr>
              <w:t>Assessment result page</w:t>
            </w:r>
          </w:p>
        </w:tc>
        <w:tc>
          <w:tcPr>
            <w:tcW w:w="5184" w:type="dxa"/>
            <w:tcMar>
              <w:top w:w="80" w:type="dxa"/>
              <w:left w:w="80" w:type="dxa"/>
              <w:bottom w:w="80" w:type="dxa"/>
              <w:right w:w="80" w:type="dxa"/>
            </w:tcMar>
            <w:vAlign w:val="top"/>
          </w:tcPr>
          <w:p w14:paraId="58F75C90">
            <w:pPr>
              <w:spacing w:after="20" w:line="240" w:lineRule="auto"/>
            </w:pPr>
            <w:r>
              <w:rPr>
                <w:rFonts w:ascii="Arial" w:hAnsi="Arial" w:eastAsia="Arial"/>
                <w:b w:val="0"/>
                <w:sz w:val="16"/>
              </w:rPr>
              <w:t>Stage, radar-style dimension summary, bottlenecks, prescription, 7-day plan.</w:t>
            </w:r>
          </w:p>
        </w:tc>
        <w:tc>
          <w:tcPr>
            <w:tcW w:w="3168" w:type="dxa"/>
            <w:tcMar>
              <w:top w:w="80" w:type="dxa"/>
              <w:left w:w="80" w:type="dxa"/>
              <w:bottom w:w="80" w:type="dxa"/>
              <w:right w:w="80" w:type="dxa"/>
            </w:tcMar>
            <w:vAlign w:val="top"/>
          </w:tcPr>
          <w:p w14:paraId="3EA07910">
            <w:pPr>
              <w:spacing w:after="20" w:line="240" w:lineRule="auto"/>
            </w:pPr>
            <w:r>
              <w:rPr>
                <w:rFonts w:ascii="Arial" w:hAnsi="Arial" w:eastAsia="Arial"/>
                <w:b w:val="0"/>
                <w:sz w:val="16"/>
              </w:rPr>
              <w:t>Most important first impression.</w:t>
            </w:r>
          </w:p>
        </w:tc>
      </w:tr>
      <w:tr w14:paraId="473626A2">
        <w:trPr>
          <w:jc w:val="center"/>
        </w:trPr>
        <w:tc>
          <w:tcPr>
            <w:tcW w:w="2592" w:type="dxa"/>
            <w:tcMar>
              <w:top w:w="80" w:type="dxa"/>
              <w:left w:w="80" w:type="dxa"/>
              <w:bottom w:w="80" w:type="dxa"/>
              <w:right w:w="80" w:type="dxa"/>
            </w:tcMar>
            <w:vAlign w:val="top"/>
          </w:tcPr>
          <w:p w14:paraId="77953F87">
            <w:pPr>
              <w:spacing w:after="20" w:line="240" w:lineRule="auto"/>
            </w:pPr>
            <w:r>
              <w:rPr>
                <w:rFonts w:ascii="Arial" w:hAnsi="Arial" w:eastAsia="Arial"/>
                <w:b w:val="0"/>
                <w:sz w:val="16"/>
              </w:rPr>
              <w:t>Onboarding profile page</w:t>
            </w:r>
          </w:p>
        </w:tc>
        <w:tc>
          <w:tcPr>
            <w:tcW w:w="5184" w:type="dxa"/>
            <w:tcMar>
              <w:top w:w="80" w:type="dxa"/>
              <w:left w:w="80" w:type="dxa"/>
              <w:bottom w:w="80" w:type="dxa"/>
              <w:right w:w="80" w:type="dxa"/>
            </w:tcMar>
            <w:vAlign w:val="top"/>
          </w:tcPr>
          <w:p w14:paraId="042926FB">
            <w:pPr>
              <w:spacing w:after="20" w:line="240" w:lineRule="auto"/>
            </w:pPr>
            <w:r>
              <w:rPr>
                <w:rFonts w:ascii="Arial" w:hAnsi="Arial" w:eastAsia="Arial"/>
                <w:b w:val="0"/>
                <w:sz w:val="16"/>
              </w:rPr>
              <w:t>Category-specific profile and constraints.</w:t>
            </w:r>
          </w:p>
        </w:tc>
        <w:tc>
          <w:tcPr>
            <w:tcW w:w="3168" w:type="dxa"/>
            <w:tcMar>
              <w:top w:w="80" w:type="dxa"/>
              <w:left w:w="80" w:type="dxa"/>
              <w:bottom w:w="80" w:type="dxa"/>
              <w:right w:w="80" w:type="dxa"/>
            </w:tcMar>
            <w:vAlign w:val="top"/>
          </w:tcPr>
          <w:p w14:paraId="37F9C6C4">
            <w:pPr>
              <w:spacing w:after="20" w:line="240" w:lineRule="auto"/>
            </w:pPr>
            <w:r>
              <w:rPr>
                <w:rFonts w:ascii="Arial" w:hAnsi="Arial" w:eastAsia="Arial"/>
                <w:b w:val="0"/>
                <w:sz w:val="16"/>
              </w:rPr>
              <w:t>Ask only what is needed.</w:t>
            </w:r>
          </w:p>
        </w:tc>
      </w:tr>
      <w:tr w14:paraId="3AB24277">
        <w:trPr>
          <w:jc w:val="center"/>
        </w:trPr>
        <w:tc>
          <w:tcPr>
            <w:tcW w:w="2592" w:type="dxa"/>
            <w:tcMar>
              <w:top w:w="80" w:type="dxa"/>
              <w:left w:w="80" w:type="dxa"/>
              <w:bottom w:w="80" w:type="dxa"/>
              <w:right w:w="80" w:type="dxa"/>
            </w:tcMar>
            <w:vAlign w:val="top"/>
          </w:tcPr>
          <w:p w14:paraId="4B572476">
            <w:pPr>
              <w:spacing w:after="20" w:line="240" w:lineRule="auto"/>
            </w:pPr>
            <w:r>
              <w:rPr>
                <w:rFonts w:ascii="Arial" w:hAnsi="Arial" w:eastAsia="Arial"/>
                <w:b w:val="0"/>
                <w:sz w:val="16"/>
              </w:rPr>
              <w:t>Today page</w:t>
            </w:r>
          </w:p>
        </w:tc>
        <w:tc>
          <w:tcPr>
            <w:tcW w:w="5184" w:type="dxa"/>
            <w:tcMar>
              <w:top w:w="80" w:type="dxa"/>
              <w:left w:w="80" w:type="dxa"/>
              <w:bottom w:w="80" w:type="dxa"/>
              <w:right w:w="80" w:type="dxa"/>
            </w:tcMar>
            <w:vAlign w:val="top"/>
          </w:tcPr>
          <w:p w14:paraId="311034F1">
            <w:pPr>
              <w:spacing w:after="20" w:line="240" w:lineRule="auto"/>
            </w:pPr>
            <w:r>
              <w:rPr>
                <w:rFonts w:ascii="Arial" w:hAnsi="Arial" w:eastAsia="Arial"/>
                <w:b w:val="0"/>
                <w:sz w:val="16"/>
              </w:rPr>
              <w:t>One main goal, one training task, three-tier options, daily state input.</w:t>
            </w:r>
          </w:p>
        </w:tc>
        <w:tc>
          <w:tcPr>
            <w:tcW w:w="3168" w:type="dxa"/>
            <w:tcMar>
              <w:top w:w="80" w:type="dxa"/>
              <w:left w:w="80" w:type="dxa"/>
              <w:bottom w:w="80" w:type="dxa"/>
              <w:right w:w="80" w:type="dxa"/>
            </w:tcMar>
            <w:vAlign w:val="top"/>
          </w:tcPr>
          <w:p w14:paraId="3BCFDDCC">
            <w:pPr>
              <w:spacing w:after="20" w:line="240" w:lineRule="auto"/>
            </w:pPr>
            <w:r>
              <w:rPr>
                <w:rFonts w:ascii="Arial" w:hAnsi="Arial" w:eastAsia="Arial"/>
                <w:b w:val="0"/>
                <w:sz w:val="16"/>
              </w:rPr>
              <w:t>Should be the daily home.</w:t>
            </w:r>
          </w:p>
        </w:tc>
      </w:tr>
      <w:tr w14:paraId="0EE51D8B">
        <w:trPr>
          <w:jc w:val="center"/>
        </w:trPr>
        <w:tc>
          <w:tcPr>
            <w:tcW w:w="2592" w:type="dxa"/>
            <w:tcMar>
              <w:top w:w="80" w:type="dxa"/>
              <w:left w:w="80" w:type="dxa"/>
              <w:bottom w:w="80" w:type="dxa"/>
              <w:right w:w="80" w:type="dxa"/>
            </w:tcMar>
            <w:vAlign w:val="top"/>
          </w:tcPr>
          <w:p w14:paraId="2D2BF521">
            <w:pPr>
              <w:spacing w:after="20" w:line="240" w:lineRule="auto"/>
            </w:pPr>
            <w:r>
              <w:rPr>
                <w:rFonts w:ascii="Arial" w:hAnsi="Arial" w:eastAsia="Arial"/>
                <w:b w:val="0"/>
                <w:sz w:val="16"/>
              </w:rPr>
              <w:t>Training page</w:t>
            </w:r>
          </w:p>
        </w:tc>
        <w:tc>
          <w:tcPr>
            <w:tcW w:w="5184" w:type="dxa"/>
            <w:tcMar>
              <w:top w:w="80" w:type="dxa"/>
              <w:left w:w="80" w:type="dxa"/>
              <w:bottom w:w="80" w:type="dxa"/>
              <w:right w:w="80" w:type="dxa"/>
            </w:tcMar>
            <w:vAlign w:val="top"/>
          </w:tcPr>
          <w:p w14:paraId="761F8846">
            <w:pPr>
              <w:spacing w:after="20" w:line="240" w:lineRule="auto"/>
            </w:pPr>
            <w:r>
              <w:rPr>
                <w:rFonts w:ascii="Arial" w:hAnsi="Arial" w:eastAsia="Arial"/>
                <w:b w:val="0"/>
                <w:sz w:val="16"/>
              </w:rPr>
              <w:t>Reading, movement, writing, review plans and progress.</w:t>
            </w:r>
          </w:p>
        </w:tc>
        <w:tc>
          <w:tcPr>
            <w:tcW w:w="3168" w:type="dxa"/>
            <w:tcMar>
              <w:top w:w="80" w:type="dxa"/>
              <w:left w:w="80" w:type="dxa"/>
              <w:bottom w:w="80" w:type="dxa"/>
              <w:right w:w="80" w:type="dxa"/>
            </w:tcMar>
            <w:vAlign w:val="top"/>
          </w:tcPr>
          <w:p w14:paraId="313ED144">
            <w:pPr>
              <w:spacing w:after="20" w:line="240" w:lineRule="auto"/>
            </w:pPr>
            <w:r>
              <w:rPr>
                <w:rFonts w:ascii="Arial" w:hAnsi="Arial" w:eastAsia="Arial"/>
                <w:b w:val="0"/>
                <w:sz w:val="16"/>
              </w:rPr>
              <w:t>Show chain days and process metrics.</w:t>
            </w:r>
          </w:p>
        </w:tc>
      </w:tr>
      <w:tr w14:paraId="62807D32">
        <w:trPr>
          <w:jc w:val="center"/>
        </w:trPr>
        <w:tc>
          <w:tcPr>
            <w:tcW w:w="2592" w:type="dxa"/>
            <w:tcMar>
              <w:top w:w="80" w:type="dxa"/>
              <w:left w:w="80" w:type="dxa"/>
              <w:bottom w:w="80" w:type="dxa"/>
              <w:right w:w="80" w:type="dxa"/>
            </w:tcMar>
            <w:vAlign w:val="top"/>
          </w:tcPr>
          <w:p w14:paraId="06863422">
            <w:pPr>
              <w:spacing w:after="20" w:line="240" w:lineRule="auto"/>
            </w:pPr>
            <w:r>
              <w:rPr>
                <w:rFonts w:ascii="Arial" w:hAnsi="Arial" w:eastAsia="Arial"/>
                <w:b w:val="0"/>
                <w:sz w:val="16"/>
              </w:rPr>
              <w:t>Goal detail page</w:t>
            </w:r>
          </w:p>
        </w:tc>
        <w:tc>
          <w:tcPr>
            <w:tcW w:w="5184" w:type="dxa"/>
            <w:tcMar>
              <w:top w:w="80" w:type="dxa"/>
              <w:left w:w="80" w:type="dxa"/>
              <w:bottom w:w="80" w:type="dxa"/>
              <w:right w:w="80" w:type="dxa"/>
            </w:tcMar>
            <w:vAlign w:val="top"/>
          </w:tcPr>
          <w:p w14:paraId="239BA00E">
            <w:pPr>
              <w:spacing w:after="20" w:line="240" w:lineRule="auto"/>
            </w:pPr>
            <w:r>
              <w:rPr>
                <w:rFonts w:ascii="Arial" w:hAnsi="Arial" w:eastAsia="Arial"/>
                <w:b w:val="0"/>
                <w:sz w:val="16"/>
              </w:rPr>
              <w:t>Category template, process metrics, daily tasks, progress logs.</w:t>
            </w:r>
          </w:p>
        </w:tc>
        <w:tc>
          <w:tcPr>
            <w:tcW w:w="3168" w:type="dxa"/>
            <w:tcMar>
              <w:top w:w="80" w:type="dxa"/>
              <w:left w:w="80" w:type="dxa"/>
              <w:bottom w:w="80" w:type="dxa"/>
              <w:right w:w="80" w:type="dxa"/>
            </w:tcMar>
            <w:vAlign w:val="top"/>
          </w:tcPr>
          <w:p w14:paraId="3417716F">
            <w:pPr>
              <w:spacing w:after="20" w:line="240" w:lineRule="auto"/>
            </w:pPr>
            <w:r>
              <w:rPr>
                <w:rFonts w:ascii="Arial" w:hAnsi="Arial" w:eastAsia="Arial"/>
                <w:b w:val="0"/>
                <w:sz w:val="16"/>
              </w:rPr>
              <w:t>Should show asset accumulation.</w:t>
            </w:r>
          </w:p>
        </w:tc>
      </w:tr>
      <w:tr w14:paraId="431CE174">
        <w:trPr>
          <w:jc w:val="center"/>
        </w:trPr>
        <w:tc>
          <w:tcPr>
            <w:tcW w:w="2592" w:type="dxa"/>
            <w:tcMar>
              <w:top w:w="80" w:type="dxa"/>
              <w:left w:w="80" w:type="dxa"/>
              <w:bottom w:w="80" w:type="dxa"/>
              <w:right w:w="80" w:type="dxa"/>
            </w:tcMar>
            <w:vAlign w:val="top"/>
          </w:tcPr>
          <w:p w14:paraId="667EC529">
            <w:pPr>
              <w:spacing w:after="20" w:line="240" w:lineRule="auto"/>
            </w:pPr>
            <w:r>
              <w:rPr>
                <w:rFonts w:ascii="Arial" w:hAnsi="Arial" w:eastAsia="Arial"/>
                <w:b w:val="0"/>
                <w:sz w:val="16"/>
              </w:rPr>
              <w:t>Daily review page</w:t>
            </w:r>
          </w:p>
        </w:tc>
        <w:tc>
          <w:tcPr>
            <w:tcW w:w="5184" w:type="dxa"/>
            <w:tcMar>
              <w:top w:w="80" w:type="dxa"/>
              <w:left w:w="80" w:type="dxa"/>
              <w:bottom w:w="80" w:type="dxa"/>
              <w:right w:w="80" w:type="dxa"/>
            </w:tcMar>
            <w:vAlign w:val="top"/>
          </w:tcPr>
          <w:p w14:paraId="78264B7E">
            <w:pPr>
              <w:spacing w:after="20" w:line="240" w:lineRule="auto"/>
            </w:pPr>
            <w:r>
              <w:rPr>
                <w:rFonts w:ascii="Arial" w:hAnsi="Arial" w:eastAsia="Arial"/>
                <w:b w:val="0"/>
                <w:sz w:val="16"/>
              </w:rPr>
              <w:t>Three review questions and AI feedback.</w:t>
            </w:r>
          </w:p>
        </w:tc>
        <w:tc>
          <w:tcPr>
            <w:tcW w:w="3168" w:type="dxa"/>
            <w:tcMar>
              <w:top w:w="80" w:type="dxa"/>
              <w:left w:w="80" w:type="dxa"/>
              <w:bottom w:w="80" w:type="dxa"/>
              <w:right w:w="80" w:type="dxa"/>
            </w:tcMar>
            <w:vAlign w:val="top"/>
          </w:tcPr>
          <w:p w14:paraId="20FC4E15">
            <w:pPr>
              <w:spacing w:after="20" w:line="240" w:lineRule="auto"/>
            </w:pPr>
            <w:r>
              <w:rPr>
                <w:rFonts w:ascii="Arial" w:hAnsi="Arial" w:eastAsia="Arial"/>
                <w:b w:val="0"/>
                <w:sz w:val="16"/>
              </w:rPr>
              <w:t>Keep under 2 minutes.</w:t>
            </w:r>
          </w:p>
        </w:tc>
      </w:tr>
      <w:tr w14:paraId="65FD9F86">
        <w:trPr>
          <w:jc w:val="center"/>
        </w:trPr>
        <w:tc>
          <w:tcPr>
            <w:tcW w:w="2592" w:type="dxa"/>
            <w:tcMar>
              <w:top w:w="80" w:type="dxa"/>
              <w:left w:w="80" w:type="dxa"/>
              <w:bottom w:w="80" w:type="dxa"/>
              <w:right w:w="80" w:type="dxa"/>
            </w:tcMar>
            <w:vAlign w:val="top"/>
          </w:tcPr>
          <w:p w14:paraId="523A762F">
            <w:pPr>
              <w:spacing w:after="20" w:line="240" w:lineRule="auto"/>
            </w:pPr>
            <w:r>
              <w:rPr>
                <w:rFonts w:ascii="Arial" w:hAnsi="Arial" w:eastAsia="Arial"/>
                <w:b w:val="0"/>
                <w:sz w:val="16"/>
              </w:rPr>
              <w:t>Weekly review page</w:t>
            </w:r>
          </w:p>
        </w:tc>
        <w:tc>
          <w:tcPr>
            <w:tcW w:w="5184" w:type="dxa"/>
            <w:tcMar>
              <w:top w:w="80" w:type="dxa"/>
              <w:left w:w="80" w:type="dxa"/>
              <w:bottom w:w="80" w:type="dxa"/>
              <w:right w:w="80" w:type="dxa"/>
            </w:tcMar>
            <w:vAlign w:val="top"/>
          </w:tcPr>
          <w:p w14:paraId="3AC29F00">
            <w:pPr>
              <w:spacing w:after="20" w:line="240" w:lineRule="auto"/>
            </w:pPr>
            <w:r>
              <w:rPr>
                <w:rFonts w:ascii="Arial" w:hAnsi="Arial" w:eastAsia="Arial"/>
                <w:b w:val="0"/>
                <w:sz w:val="16"/>
              </w:rPr>
              <w:t>Completed days, assets, bottlenecks, next-week plan.</w:t>
            </w:r>
          </w:p>
        </w:tc>
        <w:tc>
          <w:tcPr>
            <w:tcW w:w="3168" w:type="dxa"/>
            <w:tcMar>
              <w:top w:w="80" w:type="dxa"/>
              <w:left w:w="80" w:type="dxa"/>
              <w:bottom w:w="80" w:type="dxa"/>
              <w:right w:w="80" w:type="dxa"/>
            </w:tcMar>
            <w:vAlign w:val="top"/>
          </w:tcPr>
          <w:p w14:paraId="19549493">
            <w:pPr>
              <w:spacing w:after="20" w:line="240" w:lineRule="auto"/>
            </w:pPr>
            <w:r>
              <w:rPr>
                <w:rFonts w:ascii="Arial" w:hAnsi="Arial" w:eastAsia="Arial"/>
                <w:b w:val="0"/>
                <w:sz w:val="16"/>
              </w:rPr>
              <w:t>Use plain language and charts later.</w:t>
            </w:r>
          </w:p>
        </w:tc>
      </w:tr>
      <w:tr w14:paraId="73ED9669">
        <w:trPr>
          <w:jc w:val="center"/>
        </w:trPr>
        <w:tc>
          <w:tcPr>
            <w:tcW w:w="2592" w:type="dxa"/>
            <w:tcMar>
              <w:top w:w="80" w:type="dxa"/>
              <w:left w:w="80" w:type="dxa"/>
              <w:bottom w:w="80" w:type="dxa"/>
              <w:right w:w="80" w:type="dxa"/>
            </w:tcMar>
            <w:vAlign w:val="top"/>
          </w:tcPr>
          <w:p w14:paraId="68A40D0D">
            <w:pPr>
              <w:spacing w:after="20" w:line="240" w:lineRule="auto"/>
            </w:pPr>
            <w:r>
              <w:rPr>
                <w:rFonts w:ascii="Arial" w:hAnsi="Arial" w:eastAsia="Arial"/>
                <w:b w:val="0"/>
                <w:sz w:val="16"/>
              </w:rPr>
              <w:t>Settings/privacy page</w:t>
            </w:r>
          </w:p>
        </w:tc>
        <w:tc>
          <w:tcPr>
            <w:tcW w:w="5184" w:type="dxa"/>
            <w:tcMar>
              <w:top w:w="80" w:type="dxa"/>
              <w:left w:w="80" w:type="dxa"/>
              <w:bottom w:w="80" w:type="dxa"/>
              <w:right w:w="80" w:type="dxa"/>
            </w:tcMar>
            <w:vAlign w:val="top"/>
          </w:tcPr>
          <w:p w14:paraId="3C6C6904">
            <w:pPr>
              <w:spacing w:after="20" w:line="240" w:lineRule="auto"/>
            </w:pPr>
            <w:r>
              <w:rPr>
                <w:rFonts w:ascii="Arial" w:hAnsi="Arial" w:eastAsia="Arial"/>
                <w:b w:val="0"/>
                <w:sz w:val="16"/>
              </w:rPr>
              <w:t>Profile data, export/delete, AI preferences.</w:t>
            </w:r>
          </w:p>
        </w:tc>
        <w:tc>
          <w:tcPr>
            <w:tcW w:w="3168" w:type="dxa"/>
            <w:tcMar>
              <w:top w:w="80" w:type="dxa"/>
              <w:left w:w="80" w:type="dxa"/>
              <w:bottom w:w="80" w:type="dxa"/>
              <w:right w:w="80" w:type="dxa"/>
            </w:tcMar>
            <w:vAlign w:val="top"/>
          </w:tcPr>
          <w:p w14:paraId="58600F12">
            <w:pPr>
              <w:spacing w:after="20" w:line="240" w:lineRule="auto"/>
            </w:pPr>
            <w:r>
              <w:rPr>
                <w:rFonts w:ascii="Arial" w:hAnsi="Arial" w:eastAsia="Arial"/>
                <w:b w:val="0"/>
                <w:sz w:val="16"/>
              </w:rPr>
              <w:t>Mandatory for trust.</w:t>
            </w:r>
          </w:p>
        </w:tc>
      </w:tr>
    </w:tbl>
    <w:p w14:paraId="0B75BAD5">
      <w:pPr>
        <w:pStyle w:val="165"/>
      </w:pPr>
    </w:p>
    <w:p w14:paraId="31F0912F">
      <w:pPr>
        <w:pStyle w:val="4"/>
      </w:pPr>
      <w:r>
        <w:t>18.2 Copy Guidelines</w:t>
      </w:r>
    </w:p>
    <w:p w14:paraId="6D21CF82">
      <w:pPr>
        <w:pStyle w:val="16"/>
        <w:spacing w:after="40"/>
      </w:pPr>
      <w:r>
        <w:rPr>
          <w:rFonts w:ascii="Arial" w:hAnsi="Arial"/>
          <w:sz w:val="18"/>
        </w:rPr>
        <w:t>Use supportive, direct American English.</w:t>
      </w:r>
    </w:p>
    <w:p w14:paraId="1DAB0CBC">
      <w:pPr>
        <w:pStyle w:val="16"/>
        <w:spacing w:after="40"/>
      </w:pPr>
      <w:r>
        <w:rPr>
          <w:rFonts w:ascii="Arial" w:hAnsi="Arial"/>
          <w:sz w:val="18"/>
        </w:rPr>
        <w:t>Avoid shaming language.</w:t>
      </w:r>
    </w:p>
    <w:p w14:paraId="55A2E475">
      <w:pPr>
        <w:pStyle w:val="16"/>
        <w:spacing w:after="40"/>
      </w:pPr>
      <w:r>
        <w:rPr>
          <w:rFonts w:ascii="Arial" w:hAnsi="Arial"/>
          <w:sz w:val="18"/>
        </w:rPr>
        <w:t>Make minimum tasks feel valid, not inferior.</w:t>
      </w:r>
    </w:p>
    <w:p w14:paraId="4AC366A9">
      <w:pPr>
        <w:pStyle w:val="16"/>
        <w:spacing w:after="40"/>
      </w:pPr>
      <w:r>
        <w:rPr>
          <w:rFonts w:ascii="Arial" w:hAnsi="Arial"/>
          <w:sz w:val="18"/>
        </w:rPr>
        <w:t>Explain why a task is recommended.</w:t>
      </w:r>
    </w:p>
    <w:p w14:paraId="53DA8E7A">
      <w:pPr>
        <w:pStyle w:val="16"/>
        <w:spacing w:after="40"/>
      </w:pPr>
      <w:r>
        <w:rPr>
          <w:rFonts w:ascii="Arial" w:hAnsi="Arial"/>
          <w:sz w:val="18"/>
        </w:rPr>
        <w:t>Use "recovery" instead of "failure" when the user misses a day.</w:t>
      </w:r>
    </w:p>
    <w:p w14:paraId="0BEB4EE2">
      <w:pPr>
        <w:pStyle w:val="16"/>
        <w:spacing w:after="40"/>
      </w:pPr>
      <w:r>
        <w:rPr>
          <w:rFonts w:ascii="Arial" w:hAnsi="Arial"/>
          <w:sz w:val="18"/>
        </w:rPr>
        <w:t>Avoid clinical or medical claims.</w:t>
      </w:r>
    </w:p>
    <w:p w14:paraId="14CDABC1">
      <w:pPr>
        <w:pStyle w:val="3"/>
      </w:pPr>
      <w:r>
        <w:t>19. Privacy, Safety, and Compliance Notes</w:t>
      </w:r>
    </w:p>
    <w:p w14:paraId="20F1BAE5">
      <w:pPr>
        <w:pStyle w:val="4"/>
      </w:pPr>
      <w:r>
        <w:t>19.1 Sensitive Data Principles</w:t>
      </w:r>
    </w:p>
    <w:p w14:paraId="37A33C52">
      <w:pPr>
        <w:pStyle w:val="16"/>
        <w:spacing w:after="40"/>
      </w:pPr>
      <w:r>
        <w:rPr>
          <w:rFonts w:ascii="Arial" w:hAnsi="Arial"/>
          <w:sz w:val="18"/>
        </w:rPr>
        <w:t>Sensitive profile fields must be optional unless strictly required for a user-selected category.</w:t>
      </w:r>
    </w:p>
    <w:p w14:paraId="63223A9B">
      <w:pPr>
        <w:pStyle w:val="16"/>
        <w:spacing w:after="40"/>
      </w:pPr>
      <w:r>
        <w:rPr>
          <w:rFonts w:ascii="Arial" w:hAnsi="Arial"/>
          <w:sz w:val="18"/>
        </w:rPr>
        <w:t>The product must explain why height, weight, discomfort, or daily state data is collected.</w:t>
      </w:r>
    </w:p>
    <w:p w14:paraId="7F9EE404">
      <w:pPr>
        <w:pStyle w:val="16"/>
        <w:spacing w:after="40"/>
      </w:pPr>
      <w:r>
        <w:rPr>
          <w:rFonts w:ascii="Arial" w:hAnsi="Arial"/>
          <w:sz w:val="18"/>
        </w:rPr>
        <w:t>Users must be able to edit and delete profile and progress data.</w:t>
      </w:r>
    </w:p>
    <w:p w14:paraId="758CA647">
      <w:pPr>
        <w:pStyle w:val="16"/>
        <w:spacing w:after="40"/>
      </w:pPr>
      <w:r>
        <w:rPr>
          <w:rFonts w:ascii="Arial" w:hAnsi="Arial"/>
          <w:sz w:val="18"/>
        </w:rPr>
        <w:t>Movement suggestions must include a non-medical disclaimer.</w:t>
      </w:r>
    </w:p>
    <w:p w14:paraId="1887239C">
      <w:pPr>
        <w:pStyle w:val="16"/>
        <w:spacing w:after="40"/>
      </w:pPr>
      <w:r>
        <w:rPr>
          <w:rFonts w:ascii="Arial" w:hAnsi="Arial"/>
          <w:sz w:val="18"/>
        </w:rPr>
        <w:t>Do not store raw AI prompt data longer than needed unless the user consents.</w:t>
      </w:r>
    </w:p>
    <w:p w14:paraId="7EDA0BFE">
      <w:pPr>
        <w:pStyle w:val="16"/>
        <w:spacing w:after="40"/>
      </w:pPr>
      <w:r>
        <w:rPr>
          <w:rFonts w:ascii="Arial" w:hAnsi="Arial"/>
          <w:sz w:val="18"/>
        </w:rPr>
        <w:t>Do not expose distraction, body, or personal goal data publicly by default.</w:t>
      </w:r>
    </w:p>
    <w:p w14:paraId="26E69FF3">
      <w:pPr>
        <w:pStyle w:val="4"/>
      </w:pPr>
      <w:r>
        <w:t>19.2 Movement Safety Guardrails</w:t>
      </w:r>
    </w:p>
    <w:p w14:paraId="7CC70F3D">
      <w:pPr>
        <w:pStyle w:val="16"/>
        <w:spacing w:after="40"/>
      </w:pPr>
      <w:r>
        <w:rPr>
          <w:rFonts w:ascii="Arial" w:hAnsi="Arial"/>
          <w:sz w:val="18"/>
        </w:rPr>
        <w:t>If the user reports pain, discomfort, heart/lung issues, or medical restrictions, lower intensity and recommend professional guidance where appropriate.</w:t>
      </w:r>
    </w:p>
    <w:p w14:paraId="148ADC5D">
      <w:pPr>
        <w:pStyle w:val="16"/>
        <w:spacing w:after="40"/>
      </w:pPr>
      <w:r>
        <w:rPr>
          <w:rFonts w:ascii="Arial" w:hAnsi="Arial"/>
          <w:sz w:val="18"/>
        </w:rPr>
        <w:t>Avoid recommending sudden high-intensity exercise for low-baseline users.</w:t>
      </w:r>
    </w:p>
    <w:p w14:paraId="5334B50B">
      <w:pPr>
        <w:pStyle w:val="16"/>
        <w:spacing w:after="40"/>
      </w:pPr>
      <w:r>
        <w:rPr>
          <w:rFonts w:ascii="Arial" w:hAnsi="Arial"/>
          <w:sz w:val="18"/>
        </w:rPr>
        <w:t>Do not produce calorie deficit plans, medical diagnoses, or treatment advice in MVP.</w:t>
      </w:r>
    </w:p>
    <w:p w14:paraId="3DB631B4">
      <w:pPr>
        <w:pStyle w:val="16"/>
        <w:spacing w:after="40"/>
      </w:pPr>
      <w:r>
        <w:rPr>
          <w:rFonts w:ascii="Arial" w:hAnsi="Arial"/>
          <w:sz w:val="18"/>
        </w:rPr>
        <w:t>Use perceived effort and comfort language rather than performance pressure for beginner users.</w:t>
      </w:r>
    </w:p>
    <w:p w14:paraId="7F232BC6">
      <w:pPr>
        <w:pStyle w:val="3"/>
      </w:pPr>
      <w:r>
        <w:t>20. Analytics, Metrics, and Experiments</w:t>
      </w:r>
    </w:p>
    <w:p w14:paraId="466FA453">
      <w:pPr>
        <w:pStyle w:val="4"/>
      </w:pPr>
      <w:r>
        <w:t>20.1 Product Health Metrics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600"/>
        <w:gridCol w:w="3600"/>
      </w:tblGrid>
      <w:tr w14:paraId="281CBCA5">
        <w:trPr>
          <w:jc w:val="center"/>
        </w:trPr>
        <w:tc>
          <w:tcPr>
            <w:tcW w:w="3024" w:type="dxa"/>
            <w:shd w:val="clear" w:color="auto" w:fill="D9EAF7"/>
            <w:tcMar>
              <w:top w:w="80" w:type="dxa"/>
              <w:left w:w="80" w:type="dxa"/>
              <w:bottom w:w="80" w:type="dxa"/>
              <w:right w:w="80" w:type="dxa"/>
            </w:tcMar>
            <w:vAlign w:val="top"/>
          </w:tcPr>
          <w:p w14:paraId="079193FD">
            <w:pPr>
              <w:spacing w:after="20" w:line="240" w:lineRule="auto"/>
            </w:pPr>
            <w:r>
              <w:rPr>
                <w:rFonts w:ascii="Arial" w:hAnsi="Arial" w:eastAsia="Arial"/>
                <w:b/>
                <w:color w:val="1F4E79"/>
                <w:sz w:val="17"/>
              </w:rPr>
              <w:t>Metric</w:t>
            </w:r>
          </w:p>
        </w:tc>
        <w:tc>
          <w:tcPr>
            <w:tcW w:w="3600" w:type="dxa"/>
            <w:shd w:val="clear" w:color="auto" w:fill="D9EAF7"/>
            <w:tcMar>
              <w:top w:w="80" w:type="dxa"/>
              <w:left w:w="80" w:type="dxa"/>
              <w:bottom w:w="80" w:type="dxa"/>
              <w:right w:w="80" w:type="dxa"/>
            </w:tcMar>
            <w:vAlign w:val="top"/>
          </w:tcPr>
          <w:p w14:paraId="206D9B29">
            <w:pPr>
              <w:spacing w:after="20" w:line="240" w:lineRule="auto"/>
            </w:pPr>
            <w:r>
              <w:rPr>
                <w:rFonts w:ascii="Arial" w:hAnsi="Arial" w:eastAsia="Arial"/>
                <w:b/>
                <w:color w:val="1F4E79"/>
                <w:sz w:val="17"/>
              </w:rPr>
              <w:t>Definition</w:t>
            </w:r>
          </w:p>
        </w:tc>
        <w:tc>
          <w:tcPr>
            <w:tcW w:w="3600" w:type="dxa"/>
            <w:shd w:val="clear" w:color="auto" w:fill="D9EAF7"/>
            <w:tcMar>
              <w:top w:w="80" w:type="dxa"/>
              <w:left w:w="80" w:type="dxa"/>
              <w:bottom w:w="80" w:type="dxa"/>
              <w:right w:w="80" w:type="dxa"/>
            </w:tcMar>
            <w:vAlign w:val="top"/>
          </w:tcPr>
          <w:p w14:paraId="71E849A9">
            <w:pPr>
              <w:spacing w:after="20" w:line="240" w:lineRule="auto"/>
            </w:pPr>
            <w:r>
              <w:rPr>
                <w:rFonts w:ascii="Arial" w:hAnsi="Arial" w:eastAsia="Arial"/>
                <w:b/>
                <w:color w:val="1F4E79"/>
                <w:sz w:val="17"/>
              </w:rPr>
              <w:t>Why it matters</w:t>
            </w:r>
          </w:p>
        </w:tc>
      </w:tr>
      <w:tr w14:paraId="5A8817D7">
        <w:trPr>
          <w:jc w:val="center"/>
        </w:trPr>
        <w:tc>
          <w:tcPr>
            <w:tcW w:w="3024" w:type="dxa"/>
            <w:tcMar>
              <w:top w:w="80" w:type="dxa"/>
              <w:left w:w="80" w:type="dxa"/>
              <w:bottom w:w="80" w:type="dxa"/>
              <w:right w:w="80" w:type="dxa"/>
            </w:tcMar>
            <w:vAlign w:val="top"/>
          </w:tcPr>
          <w:p w14:paraId="4992F7A0">
            <w:pPr>
              <w:spacing w:after="20" w:line="240" w:lineRule="auto"/>
            </w:pPr>
            <w:r>
              <w:rPr>
                <w:rFonts w:ascii="Arial" w:hAnsi="Arial" w:eastAsia="Arial"/>
                <w:b w:val="0"/>
                <w:sz w:val="16"/>
              </w:rPr>
              <w:t>Assessment completion rate</w:t>
            </w:r>
          </w:p>
        </w:tc>
        <w:tc>
          <w:tcPr>
            <w:tcW w:w="3600" w:type="dxa"/>
            <w:tcMar>
              <w:top w:w="80" w:type="dxa"/>
              <w:left w:w="80" w:type="dxa"/>
              <w:bottom w:w="80" w:type="dxa"/>
              <w:right w:w="80" w:type="dxa"/>
            </w:tcMar>
            <w:vAlign w:val="top"/>
          </w:tcPr>
          <w:p w14:paraId="78C7D2E0">
            <w:pPr>
              <w:spacing w:after="20" w:line="240" w:lineRule="auto"/>
            </w:pPr>
            <w:r>
              <w:rPr>
                <w:rFonts w:ascii="Arial" w:hAnsi="Arial" w:eastAsia="Arial"/>
                <w:b w:val="0"/>
                <w:sz w:val="16"/>
              </w:rPr>
              <w:t>Users who start and complete assessment.</w:t>
            </w:r>
          </w:p>
        </w:tc>
        <w:tc>
          <w:tcPr>
            <w:tcW w:w="3600" w:type="dxa"/>
            <w:tcMar>
              <w:top w:w="80" w:type="dxa"/>
              <w:left w:w="80" w:type="dxa"/>
              <w:bottom w:w="80" w:type="dxa"/>
              <w:right w:w="80" w:type="dxa"/>
            </w:tcMar>
            <w:vAlign w:val="top"/>
          </w:tcPr>
          <w:p w14:paraId="7111194D">
            <w:pPr>
              <w:spacing w:after="20" w:line="240" w:lineRule="auto"/>
            </w:pPr>
            <w:r>
              <w:rPr>
                <w:rFonts w:ascii="Arial" w:hAnsi="Arial" w:eastAsia="Arial"/>
                <w:b w:val="0"/>
                <w:sz w:val="16"/>
              </w:rPr>
              <w:t>Validates onboarding friction.</w:t>
            </w:r>
          </w:p>
        </w:tc>
      </w:tr>
      <w:tr w14:paraId="0564E070">
        <w:trPr>
          <w:jc w:val="center"/>
        </w:trPr>
        <w:tc>
          <w:tcPr>
            <w:tcW w:w="3024" w:type="dxa"/>
            <w:tcMar>
              <w:top w:w="80" w:type="dxa"/>
              <w:left w:w="80" w:type="dxa"/>
              <w:bottom w:w="80" w:type="dxa"/>
              <w:right w:w="80" w:type="dxa"/>
            </w:tcMar>
            <w:vAlign w:val="top"/>
          </w:tcPr>
          <w:p w14:paraId="3180D52C">
            <w:pPr>
              <w:spacing w:after="20" w:line="240" w:lineRule="auto"/>
            </w:pPr>
            <w:r>
              <w:rPr>
                <w:rFonts w:ascii="Arial" w:hAnsi="Arial" w:eastAsia="Arial"/>
                <w:b w:val="0"/>
                <w:sz w:val="16"/>
              </w:rPr>
              <w:t>Prescription acceptance rate</w:t>
            </w:r>
          </w:p>
        </w:tc>
        <w:tc>
          <w:tcPr>
            <w:tcW w:w="3600" w:type="dxa"/>
            <w:tcMar>
              <w:top w:w="80" w:type="dxa"/>
              <w:left w:w="80" w:type="dxa"/>
              <w:bottom w:w="80" w:type="dxa"/>
              <w:right w:w="80" w:type="dxa"/>
            </w:tcMar>
            <w:vAlign w:val="top"/>
          </w:tcPr>
          <w:p w14:paraId="343049EA">
            <w:pPr>
              <w:spacing w:after="20" w:line="240" w:lineRule="auto"/>
            </w:pPr>
            <w:r>
              <w:rPr>
                <w:rFonts w:ascii="Arial" w:hAnsi="Arial" w:eastAsia="Arial"/>
                <w:b w:val="0"/>
                <w:sz w:val="16"/>
              </w:rPr>
              <w:t>Users who accept recommended training plan.</w:t>
            </w:r>
          </w:p>
        </w:tc>
        <w:tc>
          <w:tcPr>
            <w:tcW w:w="3600" w:type="dxa"/>
            <w:tcMar>
              <w:top w:w="80" w:type="dxa"/>
              <w:left w:w="80" w:type="dxa"/>
              <w:bottom w:w="80" w:type="dxa"/>
              <w:right w:w="80" w:type="dxa"/>
            </w:tcMar>
            <w:vAlign w:val="top"/>
          </w:tcPr>
          <w:p w14:paraId="210F5B78">
            <w:pPr>
              <w:spacing w:after="20" w:line="240" w:lineRule="auto"/>
            </w:pPr>
            <w:r>
              <w:rPr>
                <w:rFonts w:ascii="Arial" w:hAnsi="Arial" w:eastAsia="Arial"/>
                <w:b w:val="0"/>
                <w:sz w:val="16"/>
              </w:rPr>
              <w:t>Validates trust in assessment output.</w:t>
            </w:r>
          </w:p>
        </w:tc>
      </w:tr>
      <w:tr w14:paraId="5F22376B">
        <w:trPr>
          <w:jc w:val="center"/>
        </w:trPr>
        <w:tc>
          <w:tcPr>
            <w:tcW w:w="3024" w:type="dxa"/>
            <w:tcMar>
              <w:top w:w="80" w:type="dxa"/>
              <w:left w:w="80" w:type="dxa"/>
              <w:bottom w:w="80" w:type="dxa"/>
              <w:right w:w="80" w:type="dxa"/>
            </w:tcMar>
            <w:vAlign w:val="top"/>
          </w:tcPr>
          <w:p w14:paraId="3F6029F2">
            <w:pPr>
              <w:spacing w:after="20" w:line="240" w:lineRule="auto"/>
            </w:pPr>
            <w:r>
              <w:rPr>
                <w:rFonts w:ascii="Arial" w:hAnsi="Arial" w:eastAsia="Arial"/>
                <w:b w:val="0"/>
                <w:sz w:val="16"/>
              </w:rPr>
              <w:t>Day-1 task completion</w:t>
            </w:r>
          </w:p>
        </w:tc>
        <w:tc>
          <w:tcPr>
            <w:tcW w:w="3600" w:type="dxa"/>
            <w:tcMar>
              <w:top w:w="80" w:type="dxa"/>
              <w:left w:w="80" w:type="dxa"/>
              <w:bottom w:w="80" w:type="dxa"/>
              <w:right w:w="80" w:type="dxa"/>
            </w:tcMar>
            <w:vAlign w:val="top"/>
          </w:tcPr>
          <w:p w14:paraId="00DC6DA3">
            <w:pPr>
              <w:spacing w:after="20" w:line="240" w:lineRule="auto"/>
            </w:pPr>
            <w:r>
              <w:rPr>
                <w:rFonts w:ascii="Arial" w:hAnsi="Arial" w:eastAsia="Arial"/>
                <w:b w:val="0"/>
                <w:sz w:val="16"/>
              </w:rPr>
              <w:t>Users who complete any level task on first day.</w:t>
            </w:r>
          </w:p>
        </w:tc>
        <w:tc>
          <w:tcPr>
            <w:tcW w:w="3600" w:type="dxa"/>
            <w:tcMar>
              <w:top w:w="80" w:type="dxa"/>
              <w:left w:w="80" w:type="dxa"/>
              <w:bottom w:w="80" w:type="dxa"/>
              <w:right w:w="80" w:type="dxa"/>
            </w:tcMar>
            <w:vAlign w:val="top"/>
          </w:tcPr>
          <w:p w14:paraId="074E3F6B">
            <w:pPr>
              <w:spacing w:after="20" w:line="240" w:lineRule="auto"/>
            </w:pPr>
            <w:r>
              <w:rPr>
                <w:rFonts w:ascii="Arial" w:hAnsi="Arial" w:eastAsia="Arial"/>
                <w:b w:val="0"/>
                <w:sz w:val="16"/>
              </w:rPr>
              <w:t>Validates immediate activation.</w:t>
            </w:r>
          </w:p>
        </w:tc>
      </w:tr>
      <w:tr w14:paraId="49EF9DC0">
        <w:trPr>
          <w:jc w:val="center"/>
        </w:trPr>
        <w:tc>
          <w:tcPr>
            <w:tcW w:w="3024" w:type="dxa"/>
            <w:tcMar>
              <w:top w:w="80" w:type="dxa"/>
              <w:left w:w="80" w:type="dxa"/>
              <w:bottom w:w="80" w:type="dxa"/>
              <w:right w:w="80" w:type="dxa"/>
            </w:tcMar>
            <w:vAlign w:val="top"/>
          </w:tcPr>
          <w:p w14:paraId="76698BC4">
            <w:pPr>
              <w:spacing w:after="20" w:line="240" w:lineRule="auto"/>
            </w:pPr>
            <w:r>
              <w:rPr>
                <w:rFonts w:ascii="Arial" w:hAnsi="Arial" w:eastAsia="Arial"/>
                <w:b w:val="0"/>
                <w:sz w:val="16"/>
              </w:rPr>
              <w:t>Minimum task completion rate</w:t>
            </w:r>
          </w:p>
        </w:tc>
        <w:tc>
          <w:tcPr>
            <w:tcW w:w="3600" w:type="dxa"/>
            <w:tcMar>
              <w:top w:w="80" w:type="dxa"/>
              <w:left w:w="80" w:type="dxa"/>
              <w:bottom w:w="80" w:type="dxa"/>
              <w:right w:w="80" w:type="dxa"/>
            </w:tcMar>
            <w:vAlign w:val="top"/>
          </w:tcPr>
          <w:p w14:paraId="19FF8E0F">
            <w:pPr>
              <w:spacing w:after="20" w:line="240" w:lineRule="auto"/>
            </w:pPr>
            <w:r>
              <w:rPr>
                <w:rFonts w:ascii="Arial" w:hAnsi="Arial" w:eastAsia="Arial"/>
                <w:b w:val="0"/>
                <w:sz w:val="16"/>
              </w:rPr>
              <w:t>Minimum tasks completed / assigned.</w:t>
            </w:r>
          </w:p>
        </w:tc>
        <w:tc>
          <w:tcPr>
            <w:tcW w:w="3600" w:type="dxa"/>
            <w:tcMar>
              <w:top w:w="80" w:type="dxa"/>
              <w:left w:w="80" w:type="dxa"/>
              <w:bottom w:w="80" w:type="dxa"/>
              <w:right w:w="80" w:type="dxa"/>
            </w:tcMar>
            <w:vAlign w:val="top"/>
          </w:tcPr>
          <w:p w14:paraId="7D1AE749">
            <w:pPr>
              <w:spacing w:after="20" w:line="240" w:lineRule="auto"/>
            </w:pPr>
            <w:r>
              <w:rPr>
                <w:rFonts w:ascii="Arial" w:hAnsi="Arial" w:eastAsia="Arial"/>
                <w:b w:val="0"/>
                <w:sz w:val="16"/>
              </w:rPr>
              <w:t>Measures chain protection.</w:t>
            </w:r>
          </w:p>
        </w:tc>
      </w:tr>
      <w:tr w14:paraId="3B0AB543">
        <w:trPr>
          <w:jc w:val="center"/>
        </w:trPr>
        <w:tc>
          <w:tcPr>
            <w:tcW w:w="3024" w:type="dxa"/>
            <w:tcMar>
              <w:top w:w="80" w:type="dxa"/>
              <w:left w:w="80" w:type="dxa"/>
              <w:bottom w:w="80" w:type="dxa"/>
              <w:right w:w="80" w:type="dxa"/>
            </w:tcMar>
            <w:vAlign w:val="top"/>
          </w:tcPr>
          <w:p w14:paraId="785174D1">
            <w:pPr>
              <w:spacing w:after="20" w:line="240" w:lineRule="auto"/>
            </w:pPr>
            <w:r>
              <w:rPr>
                <w:rFonts w:ascii="Arial" w:hAnsi="Arial" w:eastAsia="Arial"/>
                <w:b w:val="0"/>
                <w:sz w:val="16"/>
              </w:rPr>
              <w:t>Seven-day chain rate</w:t>
            </w:r>
          </w:p>
        </w:tc>
        <w:tc>
          <w:tcPr>
            <w:tcW w:w="3600" w:type="dxa"/>
            <w:tcMar>
              <w:top w:w="80" w:type="dxa"/>
              <w:left w:w="80" w:type="dxa"/>
              <w:bottom w:w="80" w:type="dxa"/>
              <w:right w:w="80" w:type="dxa"/>
            </w:tcMar>
            <w:vAlign w:val="top"/>
          </w:tcPr>
          <w:p w14:paraId="0B4952C9">
            <w:pPr>
              <w:spacing w:after="20" w:line="240" w:lineRule="auto"/>
            </w:pPr>
            <w:r>
              <w:rPr>
                <w:rFonts w:ascii="Arial" w:hAnsi="Arial" w:eastAsia="Arial"/>
                <w:b w:val="0"/>
                <w:sz w:val="16"/>
              </w:rPr>
              <w:t>Users with at least one valid action on 5 of 7 days.</w:t>
            </w:r>
          </w:p>
        </w:tc>
        <w:tc>
          <w:tcPr>
            <w:tcW w:w="3600" w:type="dxa"/>
            <w:tcMar>
              <w:top w:w="80" w:type="dxa"/>
              <w:left w:w="80" w:type="dxa"/>
              <w:bottom w:w="80" w:type="dxa"/>
              <w:right w:w="80" w:type="dxa"/>
            </w:tcMar>
            <w:vAlign w:val="top"/>
          </w:tcPr>
          <w:p w14:paraId="29F905AF">
            <w:pPr>
              <w:spacing w:after="20" w:line="240" w:lineRule="auto"/>
            </w:pPr>
            <w:r>
              <w:rPr>
                <w:rFonts w:ascii="Arial" w:hAnsi="Arial" w:eastAsia="Arial"/>
                <w:b w:val="0"/>
                <w:sz w:val="16"/>
              </w:rPr>
              <w:t>Core behavior metric.</w:t>
            </w:r>
          </w:p>
        </w:tc>
      </w:tr>
      <w:tr w14:paraId="318A4165">
        <w:trPr>
          <w:jc w:val="center"/>
        </w:trPr>
        <w:tc>
          <w:tcPr>
            <w:tcW w:w="3024" w:type="dxa"/>
            <w:tcMar>
              <w:top w:w="80" w:type="dxa"/>
              <w:left w:w="80" w:type="dxa"/>
              <w:bottom w:w="80" w:type="dxa"/>
              <w:right w:w="80" w:type="dxa"/>
            </w:tcMar>
            <w:vAlign w:val="top"/>
          </w:tcPr>
          <w:p w14:paraId="0CCD687A">
            <w:pPr>
              <w:spacing w:after="20" w:line="240" w:lineRule="auto"/>
            </w:pPr>
            <w:r>
              <w:rPr>
                <w:rFonts w:ascii="Arial" w:hAnsi="Arial" w:eastAsia="Arial"/>
                <w:b w:val="0"/>
                <w:sz w:val="16"/>
              </w:rPr>
              <w:t>Recovery rate</w:t>
            </w:r>
          </w:p>
        </w:tc>
        <w:tc>
          <w:tcPr>
            <w:tcW w:w="3600" w:type="dxa"/>
            <w:tcMar>
              <w:top w:w="80" w:type="dxa"/>
              <w:left w:w="80" w:type="dxa"/>
              <w:bottom w:w="80" w:type="dxa"/>
              <w:right w:w="80" w:type="dxa"/>
            </w:tcMar>
            <w:vAlign w:val="top"/>
          </w:tcPr>
          <w:p w14:paraId="23189426">
            <w:pPr>
              <w:spacing w:after="20" w:line="240" w:lineRule="auto"/>
            </w:pPr>
            <w:r>
              <w:rPr>
                <w:rFonts w:ascii="Arial" w:hAnsi="Arial" w:eastAsia="Arial"/>
                <w:b w:val="0"/>
                <w:sz w:val="16"/>
              </w:rPr>
              <w:t>Users who return within 48 hours after a missed day.</w:t>
            </w:r>
          </w:p>
        </w:tc>
        <w:tc>
          <w:tcPr>
            <w:tcW w:w="3600" w:type="dxa"/>
            <w:tcMar>
              <w:top w:w="80" w:type="dxa"/>
              <w:left w:w="80" w:type="dxa"/>
              <w:bottom w:w="80" w:type="dxa"/>
              <w:right w:w="80" w:type="dxa"/>
            </w:tcMar>
            <w:vAlign w:val="top"/>
          </w:tcPr>
          <w:p w14:paraId="79FBE144">
            <w:pPr>
              <w:spacing w:after="20" w:line="240" w:lineRule="auto"/>
            </w:pPr>
            <w:r>
              <w:rPr>
                <w:rFonts w:ascii="Arial" w:hAnsi="Arial" w:eastAsia="Arial"/>
                <w:b w:val="0"/>
                <w:sz w:val="16"/>
              </w:rPr>
              <w:t>Measures recovery design.</w:t>
            </w:r>
          </w:p>
        </w:tc>
      </w:tr>
      <w:tr w14:paraId="3945EF47">
        <w:trPr>
          <w:jc w:val="center"/>
        </w:trPr>
        <w:tc>
          <w:tcPr>
            <w:tcW w:w="3024" w:type="dxa"/>
            <w:tcMar>
              <w:top w:w="80" w:type="dxa"/>
              <w:left w:w="80" w:type="dxa"/>
              <w:bottom w:w="80" w:type="dxa"/>
              <w:right w:w="80" w:type="dxa"/>
            </w:tcMar>
            <w:vAlign w:val="top"/>
          </w:tcPr>
          <w:p w14:paraId="32FD4D46">
            <w:pPr>
              <w:spacing w:after="20" w:line="240" w:lineRule="auto"/>
            </w:pPr>
            <w:r>
              <w:rPr>
                <w:rFonts w:ascii="Arial" w:hAnsi="Arial" w:eastAsia="Arial"/>
                <w:b w:val="0"/>
                <w:sz w:val="16"/>
              </w:rPr>
              <w:t>Weekly review completion</w:t>
            </w:r>
          </w:p>
        </w:tc>
        <w:tc>
          <w:tcPr>
            <w:tcW w:w="3600" w:type="dxa"/>
            <w:tcMar>
              <w:top w:w="80" w:type="dxa"/>
              <w:left w:w="80" w:type="dxa"/>
              <w:bottom w:w="80" w:type="dxa"/>
              <w:right w:w="80" w:type="dxa"/>
            </w:tcMar>
            <w:vAlign w:val="top"/>
          </w:tcPr>
          <w:p w14:paraId="0DB39112">
            <w:pPr>
              <w:spacing w:after="20" w:line="240" w:lineRule="auto"/>
            </w:pPr>
            <w:r>
              <w:rPr>
                <w:rFonts w:ascii="Arial" w:hAnsi="Arial" w:eastAsia="Arial"/>
                <w:b w:val="0"/>
                <w:sz w:val="16"/>
              </w:rPr>
              <w:t>Users who open and complete weekly review.</w:t>
            </w:r>
          </w:p>
        </w:tc>
        <w:tc>
          <w:tcPr>
            <w:tcW w:w="3600" w:type="dxa"/>
            <w:tcMar>
              <w:top w:w="80" w:type="dxa"/>
              <w:left w:w="80" w:type="dxa"/>
              <w:bottom w:w="80" w:type="dxa"/>
              <w:right w:w="80" w:type="dxa"/>
            </w:tcMar>
            <w:vAlign w:val="top"/>
          </w:tcPr>
          <w:p w14:paraId="21892FD2">
            <w:pPr>
              <w:spacing w:after="20" w:line="240" w:lineRule="auto"/>
            </w:pPr>
            <w:r>
              <w:rPr>
                <w:rFonts w:ascii="Arial" w:hAnsi="Arial" w:eastAsia="Arial"/>
                <w:b w:val="0"/>
                <w:sz w:val="16"/>
              </w:rPr>
              <w:t>Measures reflection loop.</w:t>
            </w:r>
          </w:p>
        </w:tc>
      </w:tr>
      <w:tr w14:paraId="7E18655D">
        <w:trPr>
          <w:jc w:val="center"/>
        </w:trPr>
        <w:tc>
          <w:tcPr>
            <w:tcW w:w="3024" w:type="dxa"/>
            <w:tcMar>
              <w:top w:w="80" w:type="dxa"/>
              <w:left w:w="80" w:type="dxa"/>
              <w:bottom w:w="80" w:type="dxa"/>
              <w:right w:w="80" w:type="dxa"/>
            </w:tcMar>
            <w:vAlign w:val="top"/>
          </w:tcPr>
          <w:p w14:paraId="7CD4DA1C">
            <w:pPr>
              <w:spacing w:after="20" w:line="240" w:lineRule="auto"/>
            </w:pPr>
            <w:r>
              <w:rPr>
                <w:rFonts w:ascii="Arial" w:hAnsi="Arial" w:eastAsia="Arial"/>
                <w:b w:val="0"/>
                <w:sz w:val="16"/>
              </w:rPr>
              <w:t>30-day retention</w:t>
            </w:r>
          </w:p>
        </w:tc>
        <w:tc>
          <w:tcPr>
            <w:tcW w:w="3600" w:type="dxa"/>
            <w:tcMar>
              <w:top w:w="80" w:type="dxa"/>
              <w:left w:w="80" w:type="dxa"/>
              <w:bottom w:w="80" w:type="dxa"/>
              <w:right w:w="80" w:type="dxa"/>
            </w:tcMar>
            <w:vAlign w:val="top"/>
          </w:tcPr>
          <w:p w14:paraId="3FF7D392">
            <w:pPr>
              <w:spacing w:after="20" w:line="240" w:lineRule="auto"/>
            </w:pPr>
            <w:r>
              <w:rPr>
                <w:rFonts w:ascii="Arial" w:hAnsi="Arial" w:eastAsia="Arial"/>
                <w:b w:val="0"/>
                <w:sz w:val="16"/>
              </w:rPr>
              <w:t>Users active after 30 days.</w:t>
            </w:r>
          </w:p>
        </w:tc>
        <w:tc>
          <w:tcPr>
            <w:tcW w:w="3600" w:type="dxa"/>
            <w:tcMar>
              <w:top w:w="80" w:type="dxa"/>
              <w:left w:w="80" w:type="dxa"/>
              <w:bottom w:w="80" w:type="dxa"/>
              <w:right w:w="80" w:type="dxa"/>
            </w:tcMar>
            <w:vAlign w:val="top"/>
          </w:tcPr>
          <w:p w14:paraId="6220409B">
            <w:pPr>
              <w:spacing w:after="20" w:line="240" w:lineRule="auto"/>
            </w:pPr>
            <w:r>
              <w:rPr>
                <w:rFonts w:ascii="Arial" w:hAnsi="Arial" w:eastAsia="Arial"/>
                <w:b w:val="0"/>
                <w:sz w:val="16"/>
              </w:rPr>
              <w:t>MVP value signal.</w:t>
            </w:r>
          </w:p>
        </w:tc>
      </w:tr>
    </w:tbl>
    <w:p w14:paraId="0BFBFA26">
      <w:pPr>
        <w:pStyle w:val="165"/>
      </w:pPr>
    </w:p>
    <w:p w14:paraId="150AAC4D">
      <w:pPr>
        <w:pStyle w:val="4"/>
      </w:pPr>
      <w:r>
        <w:t>20.2 Suggested MVP Experiments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1"/>
        <w:gridCol w:w="6079"/>
      </w:tblGrid>
      <w:tr w14:paraId="06BFD891">
        <w:trPr>
          <w:jc w:val="center"/>
        </w:trPr>
        <w:tc>
          <w:tcPr>
            <w:tcW w:w="4320" w:type="dxa"/>
            <w:shd w:val="clear" w:color="auto" w:fill="D9EAF7"/>
            <w:tcMar>
              <w:top w:w="80" w:type="dxa"/>
              <w:left w:w="80" w:type="dxa"/>
              <w:bottom w:w="80" w:type="dxa"/>
              <w:right w:w="80" w:type="dxa"/>
            </w:tcMar>
            <w:vAlign w:val="top"/>
          </w:tcPr>
          <w:p w14:paraId="1E6C2FD4">
            <w:pPr>
              <w:spacing w:after="20" w:line="240" w:lineRule="auto"/>
            </w:pPr>
            <w:r>
              <w:rPr>
                <w:rFonts w:ascii="Arial" w:hAnsi="Arial" w:eastAsia="Arial"/>
                <w:b/>
                <w:color w:val="1F4E79"/>
                <w:sz w:val="17"/>
              </w:rPr>
              <w:t>Experiment</w:t>
            </w:r>
          </w:p>
        </w:tc>
        <w:tc>
          <w:tcPr>
            <w:tcW w:w="6336" w:type="dxa"/>
            <w:shd w:val="clear" w:color="auto" w:fill="D9EAF7"/>
            <w:tcMar>
              <w:top w:w="80" w:type="dxa"/>
              <w:left w:w="80" w:type="dxa"/>
              <w:bottom w:w="80" w:type="dxa"/>
              <w:right w:w="80" w:type="dxa"/>
            </w:tcMar>
            <w:vAlign w:val="top"/>
          </w:tcPr>
          <w:p w14:paraId="1850A09E">
            <w:pPr>
              <w:spacing w:after="20" w:line="240" w:lineRule="auto"/>
            </w:pPr>
            <w:r>
              <w:rPr>
                <w:rFonts w:ascii="Arial" w:hAnsi="Arial" w:eastAsia="Arial"/>
                <w:b/>
                <w:color w:val="1F4E79"/>
                <w:sz w:val="17"/>
              </w:rPr>
              <w:t>Hypothesis</w:t>
            </w:r>
          </w:p>
        </w:tc>
      </w:tr>
      <w:tr w14:paraId="6BA611B8">
        <w:trPr>
          <w:jc w:val="center"/>
        </w:trPr>
        <w:tc>
          <w:tcPr>
            <w:tcW w:w="4320" w:type="dxa"/>
            <w:tcMar>
              <w:top w:w="80" w:type="dxa"/>
              <w:left w:w="80" w:type="dxa"/>
              <w:bottom w:w="80" w:type="dxa"/>
              <w:right w:w="80" w:type="dxa"/>
            </w:tcMar>
            <w:vAlign w:val="top"/>
          </w:tcPr>
          <w:p w14:paraId="355CCEAB">
            <w:pPr>
              <w:spacing w:after="20" w:line="240" w:lineRule="auto"/>
            </w:pPr>
            <w:r>
              <w:rPr>
                <w:rFonts w:ascii="Arial" w:hAnsi="Arial" w:eastAsia="Arial"/>
                <w:b w:val="0"/>
                <w:sz w:val="16"/>
              </w:rPr>
              <w:t>Assessment length</w:t>
            </w:r>
          </w:p>
        </w:tc>
        <w:tc>
          <w:tcPr>
            <w:tcW w:w="6336" w:type="dxa"/>
            <w:tcMar>
              <w:top w:w="80" w:type="dxa"/>
              <w:left w:w="80" w:type="dxa"/>
              <w:bottom w:w="80" w:type="dxa"/>
              <w:right w:w="80" w:type="dxa"/>
            </w:tcMar>
            <w:vAlign w:val="top"/>
          </w:tcPr>
          <w:p w14:paraId="78A8B97A">
            <w:pPr>
              <w:spacing w:after="20" w:line="240" w:lineRule="auto"/>
            </w:pPr>
            <w:r>
              <w:rPr>
                <w:rFonts w:ascii="Arial" w:hAnsi="Arial" w:eastAsia="Arial"/>
                <w:b w:val="0"/>
                <w:sz w:val="16"/>
              </w:rPr>
              <w:t>A 30-question assessment will outperform a longer assessment for completion while still producing useful prescriptions.</w:t>
            </w:r>
          </w:p>
        </w:tc>
      </w:tr>
      <w:tr w14:paraId="6D891A30">
        <w:trPr>
          <w:jc w:val="center"/>
        </w:trPr>
        <w:tc>
          <w:tcPr>
            <w:tcW w:w="4320" w:type="dxa"/>
            <w:tcMar>
              <w:top w:w="80" w:type="dxa"/>
              <w:left w:w="80" w:type="dxa"/>
              <w:bottom w:w="80" w:type="dxa"/>
              <w:right w:w="80" w:type="dxa"/>
            </w:tcMar>
            <w:vAlign w:val="top"/>
          </w:tcPr>
          <w:p w14:paraId="695F76D4">
            <w:pPr>
              <w:spacing w:after="20" w:line="240" w:lineRule="auto"/>
            </w:pPr>
            <w:r>
              <w:rPr>
                <w:rFonts w:ascii="Arial" w:hAnsi="Arial" w:eastAsia="Arial"/>
                <w:b w:val="0"/>
                <w:sz w:val="16"/>
              </w:rPr>
              <w:t>Minimum task language</w:t>
            </w:r>
          </w:p>
        </w:tc>
        <w:tc>
          <w:tcPr>
            <w:tcW w:w="6336" w:type="dxa"/>
            <w:tcMar>
              <w:top w:w="80" w:type="dxa"/>
              <w:left w:w="80" w:type="dxa"/>
              <w:bottom w:w="80" w:type="dxa"/>
              <w:right w:w="80" w:type="dxa"/>
            </w:tcMar>
            <w:vAlign w:val="top"/>
          </w:tcPr>
          <w:p w14:paraId="25D7E45C">
            <w:pPr>
              <w:spacing w:after="20" w:line="240" w:lineRule="auto"/>
            </w:pPr>
            <w:r>
              <w:rPr>
                <w:rFonts w:ascii="Arial" w:hAnsi="Arial" w:eastAsia="Arial"/>
                <w:b w:val="0"/>
                <w:sz w:val="16"/>
              </w:rPr>
              <w:t>Calling the smallest task "minimum" or "keep-alive" may increase completion and reduce shame.</w:t>
            </w:r>
          </w:p>
        </w:tc>
      </w:tr>
      <w:tr w14:paraId="7F155240">
        <w:trPr>
          <w:jc w:val="center"/>
        </w:trPr>
        <w:tc>
          <w:tcPr>
            <w:tcW w:w="4320" w:type="dxa"/>
            <w:tcMar>
              <w:top w:w="80" w:type="dxa"/>
              <w:left w:w="80" w:type="dxa"/>
              <w:bottom w:w="80" w:type="dxa"/>
              <w:right w:w="80" w:type="dxa"/>
            </w:tcMar>
            <w:vAlign w:val="top"/>
          </w:tcPr>
          <w:p w14:paraId="183E6D56">
            <w:pPr>
              <w:spacing w:after="20" w:line="240" w:lineRule="auto"/>
            </w:pPr>
            <w:r>
              <w:rPr>
                <w:rFonts w:ascii="Arial" w:hAnsi="Arial" w:eastAsia="Arial"/>
                <w:b w:val="0"/>
                <w:sz w:val="16"/>
              </w:rPr>
              <w:t>Training depth explanation</w:t>
            </w:r>
          </w:p>
        </w:tc>
        <w:tc>
          <w:tcPr>
            <w:tcW w:w="6336" w:type="dxa"/>
            <w:tcMar>
              <w:top w:w="80" w:type="dxa"/>
              <w:left w:w="80" w:type="dxa"/>
              <w:bottom w:w="80" w:type="dxa"/>
              <w:right w:w="80" w:type="dxa"/>
            </w:tcMar>
            <w:vAlign w:val="top"/>
          </w:tcPr>
          <w:p w14:paraId="10071594">
            <w:pPr>
              <w:spacing w:after="20" w:line="240" w:lineRule="auto"/>
            </w:pPr>
            <w:r>
              <w:rPr>
                <w:rFonts w:ascii="Arial" w:hAnsi="Arial" w:eastAsia="Arial"/>
                <w:b w:val="0"/>
                <w:sz w:val="16"/>
              </w:rPr>
              <w:t>Explaining why a task is easier today will increase trust and completion.</w:t>
            </w:r>
          </w:p>
        </w:tc>
      </w:tr>
      <w:tr w14:paraId="1F570C29">
        <w:trPr>
          <w:jc w:val="center"/>
        </w:trPr>
        <w:tc>
          <w:tcPr>
            <w:tcW w:w="4320" w:type="dxa"/>
            <w:tcMar>
              <w:top w:w="80" w:type="dxa"/>
              <w:left w:w="80" w:type="dxa"/>
              <w:bottom w:w="80" w:type="dxa"/>
              <w:right w:w="80" w:type="dxa"/>
            </w:tcMar>
            <w:vAlign w:val="top"/>
          </w:tcPr>
          <w:p w14:paraId="102C42D2">
            <w:pPr>
              <w:spacing w:after="20" w:line="240" w:lineRule="auto"/>
            </w:pPr>
            <w:r>
              <w:rPr>
                <w:rFonts w:ascii="Arial" w:hAnsi="Arial" w:eastAsia="Arial"/>
                <w:b w:val="0"/>
                <w:sz w:val="16"/>
              </w:rPr>
              <w:t>One goal vs multiple goals</w:t>
            </w:r>
          </w:p>
        </w:tc>
        <w:tc>
          <w:tcPr>
            <w:tcW w:w="6336" w:type="dxa"/>
            <w:tcMar>
              <w:top w:w="80" w:type="dxa"/>
              <w:left w:w="80" w:type="dxa"/>
              <w:bottom w:w="80" w:type="dxa"/>
              <w:right w:w="80" w:type="dxa"/>
            </w:tcMar>
            <w:vAlign w:val="top"/>
          </w:tcPr>
          <w:p w14:paraId="2454AC7F">
            <w:pPr>
              <w:spacing w:after="20" w:line="240" w:lineRule="auto"/>
            </w:pPr>
            <w:r>
              <w:rPr>
                <w:rFonts w:ascii="Arial" w:hAnsi="Arial" w:eastAsia="Arial"/>
                <w:b w:val="0"/>
                <w:sz w:val="16"/>
              </w:rPr>
              <w:t>For L1-L2 users, one primary goal will increase seven-day chain rate.</w:t>
            </w:r>
          </w:p>
        </w:tc>
      </w:tr>
    </w:tbl>
    <w:p w14:paraId="13199259">
      <w:pPr>
        <w:pStyle w:val="165"/>
      </w:pPr>
    </w:p>
    <w:p w14:paraId="5B6A4882">
      <w:pPr>
        <w:pStyle w:val="3"/>
      </w:pPr>
      <w:r>
        <w:t>21. Acceptance Criteria</w:t>
      </w:r>
    </w:p>
    <w:p w14:paraId="29D20D5F">
      <w:pPr>
        <w:pStyle w:val="4"/>
      </w:pPr>
      <w:r>
        <w:t>21.1 MVP Acceptance Criteria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8001"/>
      </w:tblGrid>
      <w:tr w14:paraId="02AD77FF">
        <w:trPr>
          <w:jc w:val="center"/>
        </w:trPr>
        <w:tc>
          <w:tcPr>
            <w:tcW w:w="2304" w:type="dxa"/>
            <w:shd w:val="clear" w:color="auto" w:fill="D9EAF7"/>
            <w:tcMar>
              <w:top w:w="80" w:type="dxa"/>
              <w:left w:w="80" w:type="dxa"/>
              <w:bottom w:w="80" w:type="dxa"/>
              <w:right w:w="80" w:type="dxa"/>
            </w:tcMar>
            <w:vAlign w:val="top"/>
          </w:tcPr>
          <w:p w14:paraId="1157F9E5">
            <w:pPr>
              <w:spacing w:after="20" w:line="240" w:lineRule="auto"/>
            </w:pPr>
            <w:r>
              <w:rPr>
                <w:rFonts w:ascii="Arial" w:hAnsi="Arial" w:eastAsia="Arial"/>
                <w:b/>
                <w:color w:val="1F4E79"/>
                <w:sz w:val="17"/>
              </w:rPr>
              <w:t>Area</w:t>
            </w:r>
          </w:p>
        </w:tc>
        <w:tc>
          <w:tcPr>
            <w:tcW w:w="8352" w:type="dxa"/>
            <w:shd w:val="clear" w:color="auto" w:fill="D9EAF7"/>
            <w:tcMar>
              <w:top w:w="80" w:type="dxa"/>
              <w:left w:w="80" w:type="dxa"/>
              <w:bottom w:w="80" w:type="dxa"/>
              <w:right w:w="80" w:type="dxa"/>
            </w:tcMar>
            <w:vAlign w:val="top"/>
          </w:tcPr>
          <w:p w14:paraId="2CD735B3">
            <w:pPr>
              <w:spacing w:after="20" w:line="240" w:lineRule="auto"/>
            </w:pPr>
            <w:r>
              <w:rPr>
                <w:rFonts w:ascii="Arial" w:hAnsi="Arial" w:eastAsia="Arial"/>
                <w:b/>
                <w:color w:val="1F4E79"/>
                <w:sz w:val="17"/>
              </w:rPr>
              <w:t>Acceptance criteria</w:t>
            </w:r>
          </w:p>
        </w:tc>
      </w:tr>
      <w:tr w14:paraId="2FB0AFA2">
        <w:trPr>
          <w:jc w:val="center"/>
        </w:trPr>
        <w:tc>
          <w:tcPr>
            <w:tcW w:w="2304" w:type="dxa"/>
            <w:tcMar>
              <w:top w:w="80" w:type="dxa"/>
              <w:left w:w="80" w:type="dxa"/>
              <w:bottom w:w="80" w:type="dxa"/>
              <w:right w:w="80" w:type="dxa"/>
            </w:tcMar>
            <w:vAlign w:val="top"/>
          </w:tcPr>
          <w:p w14:paraId="20B053DE">
            <w:pPr>
              <w:spacing w:after="20" w:line="240" w:lineRule="auto"/>
            </w:pPr>
            <w:r>
              <w:rPr>
                <w:rFonts w:ascii="Arial" w:hAnsi="Arial" w:eastAsia="Arial"/>
                <w:b w:val="0"/>
                <w:sz w:val="16"/>
              </w:rPr>
              <w:t>Assessment</w:t>
            </w:r>
          </w:p>
        </w:tc>
        <w:tc>
          <w:tcPr>
            <w:tcW w:w="8352" w:type="dxa"/>
            <w:tcMar>
              <w:top w:w="80" w:type="dxa"/>
              <w:left w:w="80" w:type="dxa"/>
              <w:bottom w:w="80" w:type="dxa"/>
              <w:right w:w="80" w:type="dxa"/>
            </w:tcMar>
            <w:vAlign w:val="top"/>
          </w:tcPr>
          <w:p w14:paraId="11E57048">
            <w:pPr>
              <w:spacing w:after="20" w:line="240" w:lineRule="auto"/>
            </w:pPr>
            <w:r>
              <w:rPr>
                <w:rFonts w:ascii="Arial" w:hAnsi="Arial" w:eastAsia="Arial"/>
                <w:b w:val="0"/>
                <w:sz w:val="16"/>
              </w:rPr>
              <w:t>User can complete assessment, receive seven dimension scores, stage, depth, and recommendations.</w:t>
            </w:r>
          </w:p>
        </w:tc>
      </w:tr>
      <w:tr w14:paraId="33EC19B3">
        <w:trPr>
          <w:jc w:val="center"/>
        </w:trPr>
        <w:tc>
          <w:tcPr>
            <w:tcW w:w="2304" w:type="dxa"/>
            <w:tcMar>
              <w:top w:w="80" w:type="dxa"/>
              <w:left w:w="80" w:type="dxa"/>
              <w:bottom w:w="80" w:type="dxa"/>
              <w:right w:w="80" w:type="dxa"/>
            </w:tcMar>
            <w:vAlign w:val="top"/>
          </w:tcPr>
          <w:p w14:paraId="06F3F7A3">
            <w:pPr>
              <w:spacing w:after="20" w:line="240" w:lineRule="auto"/>
            </w:pPr>
            <w:r>
              <w:rPr>
                <w:rFonts w:ascii="Arial" w:hAnsi="Arial" w:eastAsia="Arial"/>
                <w:b w:val="0"/>
                <w:sz w:val="16"/>
              </w:rPr>
              <w:t>Prescription</w:t>
            </w:r>
          </w:p>
        </w:tc>
        <w:tc>
          <w:tcPr>
            <w:tcW w:w="8352" w:type="dxa"/>
            <w:tcMar>
              <w:top w:w="80" w:type="dxa"/>
              <w:left w:w="80" w:type="dxa"/>
              <w:bottom w:w="80" w:type="dxa"/>
              <w:right w:w="80" w:type="dxa"/>
            </w:tcMar>
            <w:vAlign w:val="top"/>
          </w:tcPr>
          <w:p w14:paraId="3C02994E">
            <w:pPr>
              <w:spacing w:after="20" w:line="240" w:lineRule="auto"/>
            </w:pPr>
            <w:r>
              <w:rPr>
                <w:rFonts w:ascii="Arial" w:hAnsi="Arial" w:eastAsia="Arial"/>
                <w:b w:val="0"/>
                <w:sz w:val="16"/>
              </w:rPr>
              <w:t>System recommends one main training focus, one optional support training, and a 7-day plan.</w:t>
            </w:r>
          </w:p>
        </w:tc>
      </w:tr>
      <w:tr w14:paraId="1BDF4641">
        <w:trPr>
          <w:jc w:val="center"/>
        </w:trPr>
        <w:tc>
          <w:tcPr>
            <w:tcW w:w="2304" w:type="dxa"/>
            <w:tcMar>
              <w:top w:w="80" w:type="dxa"/>
              <w:left w:w="80" w:type="dxa"/>
              <w:bottom w:w="80" w:type="dxa"/>
              <w:right w:w="80" w:type="dxa"/>
            </w:tcMar>
            <w:vAlign w:val="top"/>
          </w:tcPr>
          <w:p w14:paraId="1256193A">
            <w:pPr>
              <w:spacing w:after="20" w:line="240" w:lineRule="auto"/>
            </w:pPr>
            <w:r>
              <w:rPr>
                <w:rFonts w:ascii="Arial" w:hAnsi="Arial" w:eastAsia="Arial"/>
                <w:b w:val="0"/>
                <w:sz w:val="16"/>
              </w:rPr>
              <w:t>Profile</w:t>
            </w:r>
          </w:p>
        </w:tc>
        <w:tc>
          <w:tcPr>
            <w:tcW w:w="8352" w:type="dxa"/>
            <w:tcMar>
              <w:top w:w="80" w:type="dxa"/>
              <w:left w:w="80" w:type="dxa"/>
              <w:bottom w:w="80" w:type="dxa"/>
              <w:right w:w="80" w:type="dxa"/>
            </w:tcMar>
            <w:vAlign w:val="top"/>
          </w:tcPr>
          <w:p w14:paraId="0EF901B1">
            <w:pPr>
              <w:spacing w:after="20" w:line="240" w:lineRule="auto"/>
            </w:pPr>
            <w:r>
              <w:rPr>
                <w:rFonts w:ascii="Arial" w:hAnsi="Arial" w:eastAsia="Arial"/>
                <w:b w:val="0"/>
                <w:sz w:val="16"/>
              </w:rPr>
              <w:t>System collects relevant category profile fields and allows skip/edit/delete where appropriate.</w:t>
            </w:r>
          </w:p>
        </w:tc>
      </w:tr>
      <w:tr w14:paraId="704402A0">
        <w:trPr>
          <w:jc w:val="center"/>
        </w:trPr>
        <w:tc>
          <w:tcPr>
            <w:tcW w:w="2304" w:type="dxa"/>
            <w:tcMar>
              <w:top w:w="80" w:type="dxa"/>
              <w:left w:w="80" w:type="dxa"/>
              <w:bottom w:w="80" w:type="dxa"/>
              <w:right w:w="80" w:type="dxa"/>
            </w:tcMar>
            <w:vAlign w:val="top"/>
          </w:tcPr>
          <w:p w14:paraId="22F33F98">
            <w:pPr>
              <w:spacing w:after="20" w:line="240" w:lineRule="auto"/>
            </w:pPr>
            <w:r>
              <w:rPr>
                <w:rFonts w:ascii="Arial" w:hAnsi="Arial" w:eastAsia="Arial"/>
                <w:b w:val="0"/>
                <w:sz w:val="16"/>
              </w:rPr>
              <w:t>Training</w:t>
            </w:r>
          </w:p>
        </w:tc>
        <w:tc>
          <w:tcPr>
            <w:tcW w:w="8352" w:type="dxa"/>
            <w:tcMar>
              <w:top w:w="80" w:type="dxa"/>
              <w:left w:w="80" w:type="dxa"/>
              <w:bottom w:w="80" w:type="dxa"/>
              <w:right w:w="80" w:type="dxa"/>
            </w:tcMar>
            <w:vAlign w:val="top"/>
          </w:tcPr>
          <w:p w14:paraId="4A31A50A">
            <w:pPr>
              <w:spacing w:after="20" w:line="240" w:lineRule="auto"/>
            </w:pPr>
            <w:r>
              <w:rPr>
                <w:rFonts w:ascii="Arial" w:hAnsi="Arial" w:eastAsia="Arial"/>
                <w:b w:val="0"/>
                <w:sz w:val="16"/>
              </w:rPr>
              <w:t>User can create reading, movement, writing, or daily review training with three-tier tasks.</w:t>
            </w:r>
          </w:p>
        </w:tc>
      </w:tr>
      <w:tr w14:paraId="709BCBB5">
        <w:trPr>
          <w:jc w:val="center"/>
        </w:trPr>
        <w:tc>
          <w:tcPr>
            <w:tcW w:w="2304" w:type="dxa"/>
            <w:tcMar>
              <w:top w:w="80" w:type="dxa"/>
              <w:left w:w="80" w:type="dxa"/>
              <w:bottom w:w="80" w:type="dxa"/>
              <w:right w:w="80" w:type="dxa"/>
            </w:tcMar>
            <w:vAlign w:val="top"/>
          </w:tcPr>
          <w:p w14:paraId="46B884E7">
            <w:pPr>
              <w:spacing w:after="20" w:line="240" w:lineRule="auto"/>
            </w:pPr>
            <w:r>
              <w:rPr>
                <w:rFonts w:ascii="Arial" w:hAnsi="Arial" w:eastAsia="Arial"/>
                <w:b w:val="0"/>
                <w:sz w:val="16"/>
              </w:rPr>
              <w:t>Goal companion</w:t>
            </w:r>
          </w:p>
        </w:tc>
        <w:tc>
          <w:tcPr>
            <w:tcW w:w="8352" w:type="dxa"/>
            <w:tcMar>
              <w:top w:w="80" w:type="dxa"/>
              <w:left w:w="80" w:type="dxa"/>
              <w:bottom w:w="80" w:type="dxa"/>
              <w:right w:w="80" w:type="dxa"/>
            </w:tcMar>
            <w:vAlign w:val="top"/>
          </w:tcPr>
          <w:p w14:paraId="16ADF372">
            <w:pPr>
              <w:spacing w:after="20" w:line="240" w:lineRule="auto"/>
            </w:pPr>
            <w:r>
              <w:rPr>
                <w:rFonts w:ascii="Arial" w:hAnsi="Arial" w:eastAsia="Arial"/>
                <w:b w:val="0"/>
                <w:sz w:val="16"/>
              </w:rPr>
              <w:t>User can create a category-based long-term goal and receive category-specific tasks.</w:t>
            </w:r>
          </w:p>
        </w:tc>
      </w:tr>
      <w:tr w14:paraId="0447EC59">
        <w:trPr>
          <w:jc w:val="center"/>
        </w:trPr>
        <w:tc>
          <w:tcPr>
            <w:tcW w:w="2304" w:type="dxa"/>
            <w:tcMar>
              <w:top w:w="80" w:type="dxa"/>
              <w:left w:w="80" w:type="dxa"/>
              <w:bottom w:w="80" w:type="dxa"/>
              <w:right w:w="80" w:type="dxa"/>
            </w:tcMar>
            <w:vAlign w:val="top"/>
          </w:tcPr>
          <w:p w14:paraId="5B1EA392">
            <w:pPr>
              <w:spacing w:after="20" w:line="240" w:lineRule="auto"/>
            </w:pPr>
            <w:r>
              <w:rPr>
                <w:rFonts w:ascii="Arial" w:hAnsi="Arial" w:eastAsia="Arial"/>
                <w:b w:val="0"/>
                <w:sz w:val="16"/>
              </w:rPr>
              <w:t>Daily task</w:t>
            </w:r>
          </w:p>
        </w:tc>
        <w:tc>
          <w:tcPr>
            <w:tcW w:w="8352" w:type="dxa"/>
            <w:tcMar>
              <w:top w:w="80" w:type="dxa"/>
              <w:left w:w="80" w:type="dxa"/>
              <w:bottom w:w="80" w:type="dxa"/>
              <w:right w:w="80" w:type="dxa"/>
            </w:tcMar>
            <w:vAlign w:val="top"/>
          </w:tcPr>
          <w:p w14:paraId="34A7EFB3">
            <w:pPr>
              <w:spacing w:after="20" w:line="240" w:lineRule="auto"/>
            </w:pPr>
            <w:r>
              <w:rPr>
                <w:rFonts w:ascii="Arial" w:hAnsi="Arial" w:eastAsia="Arial"/>
                <w:b w:val="0"/>
                <w:sz w:val="16"/>
              </w:rPr>
              <w:t>Every generated task includes standard, easy, and minimum versions.</w:t>
            </w:r>
          </w:p>
        </w:tc>
      </w:tr>
      <w:tr w14:paraId="6EAE74E9">
        <w:trPr>
          <w:jc w:val="center"/>
        </w:trPr>
        <w:tc>
          <w:tcPr>
            <w:tcW w:w="2304" w:type="dxa"/>
            <w:tcMar>
              <w:top w:w="80" w:type="dxa"/>
              <w:left w:w="80" w:type="dxa"/>
              <w:bottom w:w="80" w:type="dxa"/>
              <w:right w:w="80" w:type="dxa"/>
            </w:tcMar>
            <w:vAlign w:val="top"/>
          </w:tcPr>
          <w:p w14:paraId="7C2186BA">
            <w:pPr>
              <w:spacing w:after="20" w:line="240" w:lineRule="auto"/>
            </w:pPr>
            <w:r>
              <w:rPr>
                <w:rFonts w:ascii="Arial" w:hAnsi="Arial" w:eastAsia="Arial"/>
                <w:b w:val="0"/>
                <w:sz w:val="16"/>
              </w:rPr>
              <w:t>Progress log</w:t>
            </w:r>
          </w:p>
        </w:tc>
        <w:tc>
          <w:tcPr>
            <w:tcW w:w="8352" w:type="dxa"/>
            <w:tcMar>
              <w:top w:w="80" w:type="dxa"/>
              <w:left w:w="80" w:type="dxa"/>
              <w:bottom w:w="80" w:type="dxa"/>
              <w:right w:w="80" w:type="dxa"/>
            </w:tcMar>
            <w:vAlign w:val="top"/>
          </w:tcPr>
          <w:p w14:paraId="010E1B9B">
            <w:pPr>
              <w:spacing w:after="20" w:line="240" w:lineRule="auto"/>
            </w:pPr>
            <w:r>
              <w:rPr>
                <w:rFonts w:ascii="Arial" w:hAnsi="Arial" w:eastAsia="Arial"/>
                <w:b w:val="0"/>
                <w:sz w:val="16"/>
              </w:rPr>
              <w:t>User can log task level, quantitative values, daily state, and notes.</w:t>
            </w:r>
          </w:p>
        </w:tc>
      </w:tr>
      <w:tr w14:paraId="785C2B41">
        <w:trPr>
          <w:jc w:val="center"/>
        </w:trPr>
        <w:tc>
          <w:tcPr>
            <w:tcW w:w="2304" w:type="dxa"/>
            <w:tcMar>
              <w:top w:w="80" w:type="dxa"/>
              <w:left w:w="80" w:type="dxa"/>
              <w:bottom w:w="80" w:type="dxa"/>
              <w:right w:w="80" w:type="dxa"/>
            </w:tcMar>
            <w:vAlign w:val="top"/>
          </w:tcPr>
          <w:p w14:paraId="26AD008E">
            <w:pPr>
              <w:spacing w:after="20" w:line="240" w:lineRule="auto"/>
            </w:pPr>
            <w:r>
              <w:rPr>
                <w:rFonts w:ascii="Arial" w:hAnsi="Arial" w:eastAsia="Arial"/>
                <w:b w:val="0"/>
                <w:sz w:val="16"/>
              </w:rPr>
              <w:t>Daily review</w:t>
            </w:r>
          </w:p>
        </w:tc>
        <w:tc>
          <w:tcPr>
            <w:tcW w:w="8352" w:type="dxa"/>
            <w:tcMar>
              <w:top w:w="80" w:type="dxa"/>
              <w:left w:w="80" w:type="dxa"/>
              <w:bottom w:w="80" w:type="dxa"/>
              <w:right w:w="80" w:type="dxa"/>
            </w:tcMar>
            <w:vAlign w:val="top"/>
          </w:tcPr>
          <w:p w14:paraId="05C29DB3">
            <w:pPr>
              <w:spacing w:after="20" w:line="240" w:lineRule="auto"/>
            </w:pPr>
            <w:r>
              <w:rPr>
                <w:rFonts w:ascii="Arial" w:hAnsi="Arial" w:eastAsia="Arial"/>
                <w:b w:val="0"/>
                <w:sz w:val="16"/>
              </w:rPr>
              <w:t>User can complete three review questions and receive AI feedback.</w:t>
            </w:r>
          </w:p>
        </w:tc>
      </w:tr>
      <w:tr w14:paraId="4881F164">
        <w:trPr>
          <w:jc w:val="center"/>
        </w:trPr>
        <w:tc>
          <w:tcPr>
            <w:tcW w:w="2304" w:type="dxa"/>
            <w:tcMar>
              <w:top w:w="80" w:type="dxa"/>
              <w:left w:w="80" w:type="dxa"/>
              <w:bottom w:w="80" w:type="dxa"/>
              <w:right w:w="80" w:type="dxa"/>
            </w:tcMar>
            <w:vAlign w:val="top"/>
          </w:tcPr>
          <w:p w14:paraId="18DB4076">
            <w:pPr>
              <w:spacing w:after="20" w:line="240" w:lineRule="auto"/>
            </w:pPr>
            <w:r>
              <w:rPr>
                <w:rFonts w:ascii="Arial" w:hAnsi="Arial" w:eastAsia="Arial"/>
                <w:b w:val="0"/>
                <w:sz w:val="16"/>
              </w:rPr>
              <w:t>Weekly review</w:t>
            </w:r>
          </w:p>
        </w:tc>
        <w:tc>
          <w:tcPr>
            <w:tcW w:w="8352" w:type="dxa"/>
            <w:tcMar>
              <w:top w:w="80" w:type="dxa"/>
              <w:left w:w="80" w:type="dxa"/>
              <w:bottom w:w="80" w:type="dxa"/>
              <w:right w:w="80" w:type="dxa"/>
            </w:tcMar>
            <w:vAlign w:val="top"/>
          </w:tcPr>
          <w:p w14:paraId="333BA60B">
            <w:pPr>
              <w:spacing w:after="20" w:line="240" w:lineRule="auto"/>
            </w:pPr>
            <w:r>
              <w:rPr>
                <w:rFonts w:ascii="Arial" w:hAnsi="Arial" w:eastAsia="Arial"/>
                <w:b w:val="0"/>
                <w:sz w:val="16"/>
              </w:rPr>
              <w:t>System summarizes completion, assets, bottlenecks, and next plan.</w:t>
            </w:r>
          </w:p>
        </w:tc>
      </w:tr>
      <w:tr w14:paraId="0D7639CD">
        <w:trPr>
          <w:jc w:val="center"/>
        </w:trPr>
        <w:tc>
          <w:tcPr>
            <w:tcW w:w="2304" w:type="dxa"/>
            <w:tcMar>
              <w:top w:w="80" w:type="dxa"/>
              <w:left w:w="80" w:type="dxa"/>
              <w:bottom w:w="80" w:type="dxa"/>
              <w:right w:w="80" w:type="dxa"/>
            </w:tcMar>
            <w:vAlign w:val="top"/>
          </w:tcPr>
          <w:p w14:paraId="5F71E8C2">
            <w:pPr>
              <w:spacing w:after="20" w:line="240" w:lineRule="auto"/>
            </w:pPr>
            <w:r>
              <w:rPr>
                <w:rFonts w:ascii="Arial" w:hAnsi="Arial" w:eastAsia="Arial"/>
                <w:b w:val="0"/>
                <w:sz w:val="16"/>
              </w:rPr>
              <w:t>Safety</w:t>
            </w:r>
          </w:p>
        </w:tc>
        <w:tc>
          <w:tcPr>
            <w:tcW w:w="8352" w:type="dxa"/>
            <w:tcMar>
              <w:top w:w="80" w:type="dxa"/>
              <w:left w:w="80" w:type="dxa"/>
              <w:bottom w:w="80" w:type="dxa"/>
              <w:right w:w="80" w:type="dxa"/>
            </w:tcMar>
            <w:vAlign w:val="top"/>
          </w:tcPr>
          <w:p w14:paraId="4B689FA2">
            <w:pPr>
              <w:spacing w:after="20" w:line="240" w:lineRule="auto"/>
            </w:pPr>
            <w:r>
              <w:rPr>
                <w:rFonts w:ascii="Arial" w:hAnsi="Arial" w:eastAsia="Arial"/>
                <w:b w:val="0"/>
                <w:sz w:val="16"/>
              </w:rPr>
              <w:t>Movement module shows safety copy and lowers intensity when limitations are present.</w:t>
            </w:r>
          </w:p>
        </w:tc>
      </w:tr>
      <w:tr w14:paraId="363F7385">
        <w:trPr>
          <w:jc w:val="center"/>
        </w:trPr>
        <w:tc>
          <w:tcPr>
            <w:tcW w:w="2304" w:type="dxa"/>
            <w:tcMar>
              <w:top w:w="80" w:type="dxa"/>
              <w:left w:w="80" w:type="dxa"/>
              <w:bottom w:w="80" w:type="dxa"/>
              <w:right w:w="80" w:type="dxa"/>
            </w:tcMar>
            <w:vAlign w:val="top"/>
          </w:tcPr>
          <w:p w14:paraId="2AD3AB6E">
            <w:pPr>
              <w:spacing w:after="20" w:line="240" w:lineRule="auto"/>
            </w:pPr>
            <w:r>
              <w:rPr>
                <w:rFonts w:ascii="Arial" w:hAnsi="Arial" w:eastAsia="Arial"/>
                <w:b w:val="0"/>
                <w:sz w:val="16"/>
              </w:rPr>
              <w:t>Privacy</w:t>
            </w:r>
          </w:p>
        </w:tc>
        <w:tc>
          <w:tcPr>
            <w:tcW w:w="8352" w:type="dxa"/>
            <w:tcMar>
              <w:top w:w="80" w:type="dxa"/>
              <w:left w:w="80" w:type="dxa"/>
              <w:bottom w:w="80" w:type="dxa"/>
              <w:right w:w="80" w:type="dxa"/>
            </w:tcMar>
            <w:vAlign w:val="top"/>
          </w:tcPr>
          <w:p w14:paraId="762F48B8">
            <w:pPr>
              <w:spacing w:after="20" w:line="240" w:lineRule="auto"/>
            </w:pPr>
            <w:r>
              <w:rPr>
                <w:rFonts w:ascii="Arial" w:hAnsi="Arial" w:eastAsia="Arial"/>
                <w:b w:val="0"/>
                <w:sz w:val="16"/>
              </w:rPr>
              <w:t>User can view, edit, and delete profile data.</w:t>
            </w:r>
          </w:p>
        </w:tc>
      </w:tr>
    </w:tbl>
    <w:p w14:paraId="05222909">
      <w:pPr>
        <w:pStyle w:val="165"/>
      </w:pPr>
    </w:p>
    <w:p w14:paraId="12428C5E">
      <w:pPr>
        <w:pStyle w:val="3"/>
      </w:pPr>
      <w:r>
        <w:t>22. Development Plan</w:t>
      </w:r>
    </w:p>
    <w:p w14:paraId="52F5714E">
      <w:pPr>
        <w:pStyle w:val="4"/>
      </w:pPr>
      <w:r>
        <w:t>22.1 Suggested Milestones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5310"/>
        <w:gridCol w:w="2813"/>
      </w:tblGrid>
      <w:tr w14:paraId="7BEE84B3">
        <w:trPr>
          <w:jc w:val="center"/>
        </w:trPr>
        <w:tc>
          <w:tcPr>
            <w:tcW w:w="2160" w:type="dxa"/>
            <w:shd w:val="clear" w:color="auto" w:fill="D9EAF7"/>
            <w:tcMar>
              <w:top w:w="80" w:type="dxa"/>
              <w:left w:w="80" w:type="dxa"/>
              <w:bottom w:w="80" w:type="dxa"/>
              <w:right w:w="80" w:type="dxa"/>
            </w:tcMar>
            <w:vAlign w:val="top"/>
          </w:tcPr>
          <w:p w14:paraId="674D8160">
            <w:pPr>
              <w:spacing w:after="20" w:line="240" w:lineRule="auto"/>
            </w:pPr>
            <w:r>
              <w:rPr>
                <w:rFonts w:ascii="Arial" w:hAnsi="Arial" w:eastAsia="Arial"/>
                <w:b/>
                <w:color w:val="1F4E79"/>
                <w:sz w:val="17"/>
              </w:rPr>
              <w:t>Milestone</w:t>
            </w:r>
          </w:p>
        </w:tc>
        <w:tc>
          <w:tcPr>
            <w:tcW w:w="5472" w:type="dxa"/>
            <w:shd w:val="clear" w:color="auto" w:fill="D9EAF7"/>
            <w:tcMar>
              <w:top w:w="80" w:type="dxa"/>
              <w:left w:w="80" w:type="dxa"/>
              <w:bottom w:w="80" w:type="dxa"/>
              <w:right w:w="80" w:type="dxa"/>
            </w:tcMar>
            <w:vAlign w:val="top"/>
          </w:tcPr>
          <w:p w14:paraId="7A55A788">
            <w:pPr>
              <w:spacing w:after="20" w:line="240" w:lineRule="auto"/>
            </w:pPr>
            <w:r>
              <w:rPr>
                <w:rFonts w:ascii="Arial" w:hAnsi="Arial" w:eastAsia="Arial"/>
                <w:b/>
                <w:color w:val="1F4E79"/>
                <w:sz w:val="17"/>
              </w:rPr>
              <w:t>Scope</w:t>
            </w:r>
          </w:p>
        </w:tc>
        <w:tc>
          <w:tcPr>
            <w:tcW w:w="2880" w:type="dxa"/>
            <w:shd w:val="clear" w:color="auto" w:fill="D9EAF7"/>
            <w:tcMar>
              <w:top w:w="80" w:type="dxa"/>
              <w:left w:w="80" w:type="dxa"/>
              <w:bottom w:w="80" w:type="dxa"/>
              <w:right w:w="80" w:type="dxa"/>
            </w:tcMar>
            <w:vAlign w:val="top"/>
          </w:tcPr>
          <w:p w14:paraId="55F01817">
            <w:pPr>
              <w:spacing w:after="20" w:line="240" w:lineRule="auto"/>
            </w:pPr>
            <w:r>
              <w:rPr>
                <w:rFonts w:ascii="Arial" w:hAnsi="Arial" w:eastAsia="Arial"/>
                <w:b/>
                <w:color w:val="1F4E79"/>
                <w:sz w:val="17"/>
              </w:rPr>
              <w:t>Output</w:t>
            </w:r>
          </w:p>
        </w:tc>
      </w:tr>
      <w:tr w14:paraId="475C3A4C">
        <w:trPr>
          <w:jc w:val="center"/>
        </w:trPr>
        <w:tc>
          <w:tcPr>
            <w:tcW w:w="2160" w:type="dxa"/>
            <w:tcMar>
              <w:top w:w="80" w:type="dxa"/>
              <w:left w:w="80" w:type="dxa"/>
              <w:bottom w:w="80" w:type="dxa"/>
              <w:right w:w="80" w:type="dxa"/>
            </w:tcMar>
            <w:vAlign w:val="top"/>
          </w:tcPr>
          <w:p w14:paraId="6328C783">
            <w:pPr>
              <w:spacing w:after="20" w:line="240" w:lineRule="auto"/>
            </w:pPr>
            <w:r>
              <w:rPr>
                <w:rFonts w:ascii="Arial" w:hAnsi="Arial" w:eastAsia="Arial"/>
                <w:b w:val="0"/>
                <w:sz w:val="16"/>
              </w:rPr>
              <w:t>M1 - Product skeleton</w:t>
            </w:r>
          </w:p>
        </w:tc>
        <w:tc>
          <w:tcPr>
            <w:tcW w:w="5472" w:type="dxa"/>
            <w:tcMar>
              <w:top w:w="80" w:type="dxa"/>
              <w:left w:w="80" w:type="dxa"/>
              <w:bottom w:w="80" w:type="dxa"/>
              <w:right w:w="80" w:type="dxa"/>
            </w:tcMar>
            <w:vAlign w:val="top"/>
          </w:tcPr>
          <w:p w14:paraId="7260AF36">
            <w:pPr>
              <w:spacing w:after="20" w:line="240" w:lineRule="auto"/>
            </w:pPr>
            <w:r>
              <w:rPr>
                <w:rFonts w:ascii="Arial" w:hAnsi="Arial" w:eastAsia="Arial"/>
                <w:b w:val="0"/>
                <w:sz w:val="16"/>
              </w:rPr>
              <w:t>Auth, layout, database, navigation, style system.</w:t>
            </w:r>
          </w:p>
        </w:tc>
        <w:tc>
          <w:tcPr>
            <w:tcW w:w="2880" w:type="dxa"/>
            <w:tcMar>
              <w:top w:w="80" w:type="dxa"/>
              <w:left w:w="80" w:type="dxa"/>
              <w:bottom w:w="80" w:type="dxa"/>
              <w:right w:w="80" w:type="dxa"/>
            </w:tcMar>
            <w:vAlign w:val="top"/>
          </w:tcPr>
          <w:p w14:paraId="61B56501">
            <w:pPr>
              <w:spacing w:after="20" w:line="240" w:lineRule="auto"/>
            </w:pPr>
            <w:r>
              <w:rPr>
                <w:rFonts w:ascii="Arial" w:hAnsi="Arial" w:eastAsia="Arial"/>
                <w:b w:val="0"/>
                <w:sz w:val="16"/>
              </w:rPr>
              <w:t>Usable app shell.</w:t>
            </w:r>
          </w:p>
        </w:tc>
      </w:tr>
      <w:tr w14:paraId="2E07C38D">
        <w:trPr>
          <w:jc w:val="center"/>
        </w:trPr>
        <w:tc>
          <w:tcPr>
            <w:tcW w:w="2160" w:type="dxa"/>
            <w:tcMar>
              <w:top w:w="80" w:type="dxa"/>
              <w:left w:w="80" w:type="dxa"/>
              <w:bottom w:w="80" w:type="dxa"/>
              <w:right w:w="80" w:type="dxa"/>
            </w:tcMar>
            <w:vAlign w:val="top"/>
          </w:tcPr>
          <w:p w14:paraId="4879278E">
            <w:pPr>
              <w:spacing w:after="20" w:line="240" w:lineRule="auto"/>
            </w:pPr>
            <w:r>
              <w:rPr>
                <w:rFonts w:ascii="Arial" w:hAnsi="Arial" w:eastAsia="Arial"/>
                <w:b w:val="0"/>
                <w:sz w:val="16"/>
              </w:rPr>
              <w:t>M2 - Assessment</w:t>
            </w:r>
          </w:p>
        </w:tc>
        <w:tc>
          <w:tcPr>
            <w:tcW w:w="5472" w:type="dxa"/>
            <w:tcMar>
              <w:top w:w="80" w:type="dxa"/>
              <w:left w:w="80" w:type="dxa"/>
              <w:bottom w:w="80" w:type="dxa"/>
              <w:right w:w="80" w:type="dxa"/>
            </w:tcMar>
            <w:vAlign w:val="top"/>
          </w:tcPr>
          <w:p w14:paraId="3404D423">
            <w:pPr>
              <w:spacing w:after="20" w:line="240" w:lineRule="auto"/>
            </w:pPr>
            <w:r>
              <w:rPr>
                <w:rFonts w:ascii="Arial" w:hAnsi="Arial" w:eastAsia="Arial"/>
                <w:b w:val="0"/>
                <w:sz w:val="16"/>
              </w:rPr>
              <w:t>Questionnaire, scoring, result page, prescription rules.</w:t>
            </w:r>
          </w:p>
        </w:tc>
        <w:tc>
          <w:tcPr>
            <w:tcW w:w="2880" w:type="dxa"/>
            <w:tcMar>
              <w:top w:w="80" w:type="dxa"/>
              <w:left w:w="80" w:type="dxa"/>
              <w:bottom w:w="80" w:type="dxa"/>
              <w:right w:w="80" w:type="dxa"/>
            </w:tcMar>
            <w:vAlign w:val="top"/>
          </w:tcPr>
          <w:p w14:paraId="44371458">
            <w:pPr>
              <w:spacing w:after="20" w:line="240" w:lineRule="auto"/>
            </w:pPr>
            <w:r>
              <w:rPr>
                <w:rFonts w:ascii="Arial" w:hAnsi="Arial" w:eastAsia="Arial"/>
                <w:b w:val="0"/>
                <w:sz w:val="16"/>
              </w:rPr>
              <w:t>Assessment-to-prescription loop.</w:t>
            </w:r>
          </w:p>
        </w:tc>
      </w:tr>
      <w:tr w14:paraId="0D6C2CD6">
        <w:trPr>
          <w:jc w:val="center"/>
        </w:trPr>
        <w:tc>
          <w:tcPr>
            <w:tcW w:w="2160" w:type="dxa"/>
            <w:tcMar>
              <w:top w:w="80" w:type="dxa"/>
              <w:left w:w="80" w:type="dxa"/>
              <w:bottom w:w="80" w:type="dxa"/>
              <w:right w:w="80" w:type="dxa"/>
            </w:tcMar>
            <w:vAlign w:val="top"/>
          </w:tcPr>
          <w:p w14:paraId="7F5F69EA">
            <w:pPr>
              <w:spacing w:after="20" w:line="240" w:lineRule="auto"/>
            </w:pPr>
            <w:r>
              <w:rPr>
                <w:rFonts w:ascii="Arial" w:hAnsi="Arial" w:eastAsia="Arial"/>
                <w:b w:val="0"/>
                <w:sz w:val="16"/>
              </w:rPr>
              <w:t>M3 - Training modules</w:t>
            </w:r>
          </w:p>
        </w:tc>
        <w:tc>
          <w:tcPr>
            <w:tcW w:w="5472" w:type="dxa"/>
            <w:tcMar>
              <w:top w:w="80" w:type="dxa"/>
              <w:left w:w="80" w:type="dxa"/>
              <w:bottom w:w="80" w:type="dxa"/>
              <w:right w:w="80" w:type="dxa"/>
            </w:tcMar>
            <w:vAlign w:val="top"/>
          </w:tcPr>
          <w:p w14:paraId="11E5AEE8">
            <w:pPr>
              <w:spacing w:after="20" w:line="240" w:lineRule="auto"/>
            </w:pPr>
            <w:r>
              <w:rPr>
                <w:rFonts w:ascii="Arial" w:hAnsi="Arial" w:eastAsia="Arial"/>
                <w:b w:val="0"/>
                <w:sz w:val="16"/>
              </w:rPr>
              <w:t>Reading, movement, writing, daily review setup and daily tasks.</w:t>
            </w:r>
          </w:p>
        </w:tc>
        <w:tc>
          <w:tcPr>
            <w:tcW w:w="2880" w:type="dxa"/>
            <w:tcMar>
              <w:top w:w="80" w:type="dxa"/>
              <w:left w:w="80" w:type="dxa"/>
              <w:bottom w:w="80" w:type="dxa"/>
              <w:right w:w="80" w:type="dxa"/>
            </w:tcMar>
            <w:vAlign w:val="top"/>
          </w:tcPr>
          <w:p w14:paraId="1781F2AE">
            <w:pPr>
              <w:spacing w:after="20" w:line="240" w:lineRule="auto"/>
            </w:pPr>
            <w:r>
              <w:rPr>
                <w:rFonts w:ascii="Arial" w:hAnsi="Arial" w:eastAsia="Arial"/>
                <w:b w:val="0"/>
                <w:sz w:val="16"/>
              </w:rPr>
              <w:t>Foundational training loop.</w:t>
            </w:r>
          </w:p>
        </w:tc>
      </w:tr>
      <w:tr w14:paraId="24C4677C">
        <w:trPr>
          <w:jc w:val="center"/>
        </w:trPr>
        <w:tc>
          <w:tcPr>
            <w:tcW w:w="2160" w:type="dxa"/>
            <w:tcMar>
              <w:top w:w="80" w:type="dxa"/>
              <w:left w:w="80" w:type="dxa"/>
              <w:bottom w:w="80" w:type="dxa"/>
              <w:right w:w="80" w:type="dxa"/>
            </w:tcMar>
            <w:vAlign w:val="top"/>
          </w:tcPr>
          <w:p w14:paraId="753F012E">
            <w:pPr>
              <w:spacing w:after="20" w:line="240" w:lineRule="auto"/>
            </w:pPr>
            <w:r>
              <w:rPr>
                <w:rFonts w:ascii="Arial" w:hAnsi="Arial" w:eastAsia="Arial"/>
                <w:b w:val="0"/>
                <w:sz w:val="16"/>
              </w:rPr>
              <w:t>M4 - Category goal companion</w:t>
            </w:r>
          </w:p>
        </w:tc>
        <w:tc>
          <w:tcPr>
            <w:tcW w:w="5472" w:type="dxa"/>
            <w:tcMar>
              <w:top w:w="80" w:type="dxa"/>
              <w:left w:w="80" w:type="dxa"/>
              <w:bottom w:w="80" w:type="dxa"/>
              <w:right w:w="80" w:type="dxa"/>
            </w:tcMar>
            <w:vAlign w:val="top"/>
          </w:tcPr>
          <w:p w14:paraId="2BA881D4">
            <w:pPr>
              <w:spacing w:after="20" w:line="240" w:lineRule="auto"/>
            </w:pPr>
            <w:r>
              <w:rPr>
                <w:rFonts w:ascii="Arial" w:hAnsi="Arial" w:eastAsia="Arial"/>
                <w:b w:val="0"/>
                <w:sz w:val="16"/>
              </w:rPr>
              <w:t>Goal creation, templates, task generation, progress logs.</w:t>
            </w:r>
          </w:p>
        </w:tc>
        <w:tc>
          <w:tcPr>
            <w:tcW w:w="2880" w:type="dxa"/>
            <w:tcMar>
              <w:top w:w="80" w:type="dxa"/>
              <w:left w:w="80" w:type="dxa"/>
              <w:bottom w:w="80" w:type="dxa"/>
              <w:right w:w="80" w:type="dxa"/>
            </w:tcMar>
            <w:vAlign w:val="top"/>
          </w:tcPr>
          <w:p w14:paraId="33FE768C">
            <w:pPr>
              <w:spacing w:after="20" w:line="240" w:lineRule="auto"/>
            </w:pPr>
            <w:r>
              <w:rPr>
                <w:rFonts w:ascii="Arial" w:hAnsi="Arial" w:eastAsia="Arial"/>
                <w:b w:val="0"/>
                <w:sz w:val="16"/>
              </w:rPr>
              <w:t>Category-based long-term goals.</w:t>
            </w:r>
          </w:p>
        </w:tc>
      </w:tr>
      <w:tr w14:paraId="69B2080A">
        <w:trPr>
          <w:jc w:val="center"/>
        </w:trPr>
        <w:tc>
          <w:tcPr>
            <w:tcW w:w="2160" w:type="dxa"/>
            <w:tcMar>
              <w:top w:w="80" w:type="dxa"/>
              <w:left w:w="80" w:type="dxa"/>
              <w:bottom w:w="80" w:type="dxa"/>
              <w:right w:w="80" w:type="dxa"/>
            </w:tcMar>
            <w:vAlign w:val="top"/>
          </w:tcPr>
          <w:p w14:paraId="15C876BE">
            <w:pPr>
              <w:spacing w:after="20" w:line="240" w:lineRule="auto"/>
            </w:pPr>
            <w:r>
              <w:rPr>
                <w:rFonts w:ascii="Arial" w:hAnsi="Arial" w:eastAsia="Arial"/>
                <w:b w:val="0"/>
                <w:sz w:val="16"/>
              </w:rPr>
              <w:t>M5 - AI reviews</w:t>
            </w:r>
          </w:p>
        </w:tc>
        <w:tc>
          <w:tcPr>
            <w:tcW w:w="5472" w:type="dxa"/>
            <w:tcMar>
              <w:top w:w="80" w:type="dxa"/>
              <w:left w:w="80" w:type="dxa"/>
              <w:bottom w:w="80" w:type="dxa"/>
              <w:right w:w="80" w:type="dxa"/>
            </w:tcMar>
            <w:vAlign w:val="top"/>
          </w:tcPr>
          <w:p w14:paraId="36A62EDA">
            <w:pPr>
              <w:spacing w:after="20" w:line="240" w:lineRule="auto"/>
            </w:pPr>
            <w:r>
              <w:rPr>
                <w:rFonts w:ascii="Arial" w:hAnsi="Arial" w:eastAsia="Arial"/>
                <w:b w:val="0"/>
                <w:sz w:val="16"/>
              </w:rPr>
              <w:t>Controlled AI prompts for daily and weekly review.</w:t>
            </w:r>
          </w:p>
        </w:tc>
        <w:tc>
          <w:tcPr>
            <w:tcW w:w="2880" w:type="dxa"/>
            <w:tcMar>
              <w:top w:w="80" w:type="dxa"/>
              <w:left w:w="80" w:type="dxa"/>
              <w:bottom w:w="80" w:type="dxa"/>
              <w:right w:w="80" w:type="dxa"/>
            </w:tcMar>
            <w:vAlign w:val="top"/>
          </w:tcPr>
          <w:p w14:paraId="03CF920B">
            <w:pPr>
              <w:spacing w:after="20" w:line="240" w:lineRule="auto"/>
            </w:pPr>
            <w:r>
              <w:rPr>
                <w:rFonts w:ascii="Arial" w:hAnsi="Arial" w:eastAsia="Arial"/>
                <w:b w:val="0"/>
                <w:sz w:val="16"/>
              </w:rPr>
              <w:t>AI companion value.</w:t>
            </w:r>
          </w:p>
        </w:tc>
      </w:tr>
      <w:tr w14:paraId="0C659279">
        <w:trPr>
          <w:jc w:val="center"/>
        </w:trPr>
        <w:tc>
          <w:tcPr>
            <w:tcW w:w="2160" w:type="dxa"/>
            <w:tcMar>
              <w:top w:w="80" w:type="dxa"/>
              <w:left w:w="80" w:type="dxa"/>
              <w:bottom w:w="80" w:type="dxa"/>
              <w:right w:w="80" w:type="dxa"/>
            </w:tcMar>
            <w:vAlign w:val="top"/>
          </w:tcPr>
          <w:p w14:paraId="1F1F1CDE">
            <w:pPr>
              <w:spacing w:after="20" w:line="240" w:lineRule="auto"/>
            </w:pPr>
            <w:r>
              <w:rPr>
                <w:rFonts w:ascii="Arial" w:hAnsi="Arial" w:eastAsia="Arial"/>
                <w:b w:val="0"/>
                <w:sz w:val="16"/>
              </w:rPr>
              <w:t>M6 - Analytics and QA</w:t>
            </w:r>
          </w:p>
        </w:tc>
        <w:tc>
          <w:tcPr>
            <w:tcW w:w="5472" w:type="dxa"/>
            <w:tcMar>
              <w:top w:w="80" w:type="dxa"/>
              <w:left w:w="80" w:type="dxa"/>
              <w:bottom w:w="80" w:type="dxa"/>
              <w:right w:w="80" w:type="dxa"/>
            </w:tcMar>
            <w:vAlign w:val="top"/>
          </w:tcPr>
          <w:p w14:paraId="16EF79FD">
            <w:pPr>
              <w:spacing w:after="20" w:line="240" w:lineRule="auto"/>
            </w:pPr>
            <w:r>
              <w:rPr>
                <w:rFonts w:ascii="Arial" w:hAnsi="Arial" w:eastAsia="Arial"/>
                <w:b w:val="0"/>
                <w:sz w:val="16"/>
              </w:rPr>
              <w:t>Metrics, events, acceptance testing, privacy checks.</w:t>
            </w:r>
          </w:p>
        </w:tc>
        <w:tc>
          <w:tcPr>
            <w:tcW w:w="2880" w:type="dxa"/>
            <w:tcMar>
              <w:top w:w="80" w:type="dxa"/>
              <w:left w:w="80" w:type="dxa"/>
              <w:bottom w:w="80" w:type="dxa"/>
              <w:right w:w="80" w:type="dxa"/>
            </w:tcMar>
            <w:vAlign w:val="top"/>
          </w:tcPr>
          <w:p w14:paraId="7F6A4F0D">
            <w:pPr>
              <w:spacing w:after="20" w:line="240" w:lineRule="auto"/>
            </w:pPr>
            <w:r>
              <w:rPr>
                <w:rFonts w:ascii="Arial" w:hAnsi="Arial" w:eastAsia="Arial"/>
                <w:b w:val="0"/>
                <w:sz w:val="16"/>
              </w:rPr>
              <w:t>Private beta readiness.</w:t>
            </w:r>
          </w:p>
        </w:tc>
      </w:tr>
    </w:tbl>
    <w:p w14:paraId="774F0ED3">
      <w:pPr>
        <w:pStyle w:val="165"/>
      </w:pPr>
    </w:p>
    <w:p w14:paraId="2B573439">
      <w:pPr>
        <w:pStyle w:val="4"/>
      </w:pPr>
      <w:r>
        <w:t>22.2 Engineering Notes</w:t>
      </w:r>
    </w:p>
    <w:p w14:paraId="540363CB">
      <w:pPr>
        <w:pStyle w:val="16"/>
        <w:spacing w:after="40"/>
      </w:pPr>
      <w:r>
        <w:rPr>
          <w:rFonts w:ascii="Arial" w:hAnsi="Arial"/>
          <w:sz w:val="18"/>
        </w:rPr>
        <w:t>Recommended stack: Next.js, Tailwind CSS, Supabase/PostgreSQL, and an AI API provider.</w:t>
      </w:r>
    </w:p>
    <w:p w14:paraId="6114898F">
      <w:pPr>
        <w:pStyle w:val="16"/>
        <w:spacing w:after="40"/>
      </w:pPr>
      <w:r>
        <w:rPr>
          <w:rFonts w:ascii="Arial" w:hAnsi="Arial"/>
          <w:sz w:val="18"/>
        </w:rPr>
        <w:t>Keep assessment and prescription rules partly deterministic so the product is testable.</w:t>
      </w:r>
    </w:p>
    <w:p w14:paraId="5D25C279">
      <w:pPr>
        <w:pStyle w:val="16"/>
        <w:spacing w:after="40"/>
      </w:pPr>
      <w:r>
        <w:rPr>
          <w:rFonts w:ascii="Arial" w:hAnsi="Arial"/>
          <w:sz w:val="18"/>
        </w:rPr>
        <w:t>Use AI for language generation and nuanced task suggestions, but keep category templates as structured data.</w:t>
      </w:r>
    </w:p>
    <w:p w14:paraId="2F45DCB2">
      <w:pPr>
        <w:pStyle w:val="16"/>
        <w:spacing w:after="40"/>
      </w:pPr>
      <w:r>
        <w:rPr>
          <w:rFonts w:ascii="Arial" w:hAnsi="Arial"/>
          <w:sz w:val="18"/>
        </w:rPr>
        <w:t>Store AI-generated task reasons to improve user trust and debugging.</w:t>
      </w:r>
    </w:p>
    <w:p w14:paraId="3036928B">
      <w:pPr>
        <w:pStyle w:val="16"/>
        <w:spacing w:after="40"/>
      </w:pPr>
      <w:r>
        <w:rPr>
          <w:rFonts w:ascii="Arial" w:hAnsi="Arial"/>
          <w:sz w:val="18"/>
        </w:rPr>
        <w:t>Design templates so new categories can be added without rewriting the whole app.</w:t>
      </w:r>
    </w:p>
    <w:p w14:paraId="792C7333">
      <w:pPr>
        <w:pStyle w:val="4"/>
      </w:pPr>
      <w:r>
        <w:t>22.3 First Beta Target</w:t>
      </w:r>
    </w:p>
    <w:p w14:paraId="35EE82FE">
      <w:pPr>
        <w:pStyle w:val="16"/>
        <w:spacing w:after="40"/>
      </w:pPr>
      <w:r>
        <w:rPr>
          <w:rFonts w:ascii="Arial" w:hAnsi="Arial"/>
          <w:sz w:val="18"/>
        </w:rPr>
        <w:t>Start with 5 to 10 users who already struggle with long-term goals.</w:t>
      </w:r>
    </w:p>
    <w:p w14:paraId="58BE5340">
      <w:pPr>
        <w:pStyle w:val="16"/>
        <w:spacing w:after="40"/>
      </w:pPr>
      <w:r>
        <w:rPr>
          <w:rFonts w:ascii="Arial" w:hAnsi="Arial"/>
          <w:sz w:val="18"/>
        </w:rPr>
        <w:t>Prefer independent builders, site owners, readers, and users trying to restart movement.</w:t>
      </w:r>
    </w:p>
    <w:p w14:paraId="64B74834">
      <w:pPr>
        <w:pStyle w:val="16"/>
        <w:spacing w:after="40"/>
      </w:pPr>
      <w:r>
        <w:rPr>
          <w:rFonts w:ascii="Arial" w:hAnsi="Arial"/>
          <w:sz w:val="18"/>
        </w:rPr>
        <w:t>Run a 14-day beta and measure assessment completion, Day-1 task completion, 7-day chain rate, and recovery rate.</w:t>
      </w:r>
    </w:p>
    <w:p w14:paraId="57D9A6BC">
      <w:pPr>
        <w:pStyle w:val="16"/>
        <w:spacing w:after="40"/>
      </w:pPr>
      <w:r>
        <w:rPr>
          <w:rFonts w:ascii="Arial" w:hAnsi="Arial"/>
          <w:sz w:val="18"/>
        </w:rPr>
        <w:t>Use interviews to validate whether users understand "minimum tasks" and whether the prescription feels personal.</w:t>
      </w:r>
    </w:p>
    <w:p w14:paraId="44D8ECE8">
      <w:pPr>
        <w:pStyle w:val="3"/>
      </w:pPr>
      <w:r>
        <w:t>Appendix A - Example Assessment Output</w:t>
      </w:r>
    </w:p>
    <w:p w14:paraId="734E1874">
      <w:r>
        <w:t>Stage: L2 Starter</w:t>
      </w:r>
    </w:p>
    <w:p w14:paraId="323A4623">
      <w:r>
        <w:t>Primary bottleneck: Startup ability</w:t>
      </w:r>
    </w:p>
    <w:p w14:paraId="3C54557D">
      <w:r>
        <w:t>Secondary bottleneck: Anti-distraction</w:t>
      </w:r>
    </w:p>
    <w:p w14:paraId="3A2299DD">
      <w:r>
        <w:t>Recommended depth: D1 Recovery</w:t>
      </w:r>
    </w:p>
    <w:p w14:paraId="767BAFBF">
      <w:r>
        <w:t>Prescription: Use five-minute start tasks for seven days. Add low-stimulation reading as foundational training. Create only one long-term goal this week.</w:t>
      </w:r>
    </w:p>
    <w:p w14:paraId="538CBEBA">
      <w:r>
        <w:t>Today's minimum action: Open the project document and write one next action.</w:t>
      </w:r>
    </w:p>
    <w:p w14:paraId="7EF9C677">
      <w:pPr>
        <w:pStyle w:val="3"/>
      </w:pPr>
      <w:r>
        <w:t>Appendix B - Example 7-Day Plan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3057"/>
        <w:gridCol w:w="5791"/>
      </w:tblGrid>
      <w:tr w14:paraId="6407F0D8">
        <w:trPr>
          <w:jc w:val="center"/>
        </w:trPr>
        <w:tc>
          <w:tcPr>
            <w:tcW w:w="1440" w:type="dxa"/>
            <w:shd w:val="clear" w:color="auto" w:fill="D9EAF7"/>
            <w:tcMar>
              <w:top w:w="80" w:type="dxa"/>
              <w:left w:w="80" w:type="dxa"/>
              <w:bottom w:w="80" w:type="dxa"/>
              <w:right w:w="80" w:type="dxa"/>
            </w:tcMar>
            <w:vAlign w:val="top"/>
          </w:tcPr>
          <w:p w14:paraId="274A41D5">
            <w:pPr>
              <w:spacing w:after="20" w:line="240" w:lineRule="auto"/>
            </w:pPr>
            <w:r>
              <w:rPr>
                <w:rFonts w:ascii="Arial" w:hAnsi="Arial" w:eastAsia="Arial"/>
                <w:b/>
                <w:color w:val="1F4E79"/>
                <w:sz w:val="17"/>
              </w:rPr>
              <w:t>Day</w:t>
            </w:r>
          </w:p>
        </w:tc>
        <w:tc>
          <w:tcPr>
            <w:tcW w:w="3168" w:type="dxa"/>
            <w:shd w:val="clear" w:color="auto" w:fill="D9EAF7"/>
            <w:tcMar>
              <w:top w:w="80" w:type="dxa"/>
              <w:left w:w="80" w:type="dxa"/>
              <w:bottom w:w="80" w:type="dxa"/>
              <w:right w:w="80" w:type="dxa"/>
            </w:tcMar>
            <w:vAlign w:val="top"/>
          </w:tcPr>
          <w:p w14:paraId="6211C9D3">
            <w:pPr>
              <w:spacing w:after="20" w:line="240" w:lineRule="auto"/>
            </w:pPr>
            <w:r>
              <w:rPr>
                <w:rFonts w:ascii="Arial" w:hAnsi="Arial" w:eastAsia="Arial"/>
                <w:b/>
                <w:color w:val="1F4E79"/>
                <w:sz w:val="17"/>
              </w:rPr>
              <w:t>Primary focus</w:t>
            </w:r>
          </w:p>
        </w:tc>
        <w:tc>
          <w:tcPr>
            <w:tcW w:w="6048" w:type="dxa"/>
            <w:shd w:val="clear" w:color="auto" w:fill="D9EAF7"/>
            <w:tcMar>
              <w:top w:w="80" w:type="dxa"/>
              <w:left w:w="80" w:type="dxa"/>
              <w:bottom w:w="80" w:type="dxa"/>
              <w:right w:w="80" w:type="dxa"/>
            </w:tcMar>
            <w:vAlign w:val="top"/>
          </w:tcPr>
          <w:p w14:paraId="6EFB5726">
            <w:pPr>
              <w:spacing w:after="20" w:line="240" w:lineRule="auto"/>
            </w:pPr>
            <w:r>
              <w:rPr>
                <w:rFonts w:ascii="Arial" w:hAnsi="Arial" w:eastAsia="Arial"/>
                <w:b/>
                <w:color w:val="1F4E79"/>
                <w:sz w:val="17"/>
              </w:rPr>
              <w:t>Task</w:t>
            </w:r>
          </w:p>
        </w:tc>
      </w:tr>
      <w:tr w14:paraId="7E26716E">
        <w:trPr>
          <w:jc w:val="center"/>
        </w:trPr>
        <w:tc>
          <w:tcPr>
            <w:tcW w:w="1440" w:type="dxa"/>
            <w:tcMar>
              <w:top w:w="80" w:type="dxa"/>
              <w:left w:w="80" w:type="dxa"/>
              <w:bottom w:w="80" w:type="dxa"/>
              <w:right w:w="80" w:type="dxa"/>
            </w:tcMar>
            <w:vAlign w:val="top"/>
          </w:tcPr>
          <w:p w14:paraId="0DF11FE0">
            <w:pPr>
              <w:spacing w:after="20" w:line="240" w:lineRule="auto"/>
            </w:pPr>
            <w:r>
              <w:rPr>
                <w:rFonts w:ascii="Arial" w:hAnsi="Arial" w:eastAsia="Arial"/>
                <w:b w:val="0"/>
                <w:sz w:val="16"/>
              </w:rPr>
              <w:t>Day 1</w:t>
            </w:r>
          </w:p>
        </w:tc>
        <w:tc>
          <w:tcPr>
            <w:tcW w:w="3168" w:type="dxa"/>
            <w:tcMar>
              <w:top w:w="80" w:type="dxa"/>
              <w:left w:w="80" w:type="dxa"/>
              <w:bottom w:w="80" w:type="dxa"/>
              <w:right w:w="80" w:type="dxa"/>
            </w:tcMar>
            <w:vAlign w:val="top"/>
          </w:tcPr>
          <w:p w14:paraId="168D40FB">
            <w:pPr>
              <w:spacing w:after="20" w:line="240" w:lineRule="auto"/>
            </w:pPr>
            <w:r>
              <w:rPr>
                <w:rFonts w:ascii="Arial" w:hAnsi="Arial" w:eastAsia="Arial"/>
                <w:b w:val="0"/>
                <w:sz w:val="16"/>
              </w:rPr>
              <w:t>Start</w:t>
            </w:r>
          </w:p>
        </w:tc>
        <w:tc>
          <w:tcPr>
            <w:tcW w:w="6048" w:type="dxa"/>
            <w:tcMar>
              <w:top w:w="80" w:type="dxa"/>
              <w:left w:w="80" w:type="dxa"/>
              <w:bottom w:w="80" w:type="dxa"/>
              <w:right w:w="80" w:type="dxa"/>
            </w:tcMar>
            <w:vAlign w:val="top"/>
          </w:tcPr>
          <w:p w14:paraId="2AC82D2E">
            <w:pPr>
              <w:spacing w:after="20" w:line="240" w:lineRule="auto"/>
            </w:pPr>
            <w:r>
              <w:rPr>
                <w:rFonts w:ascii="Arial" w:hAnsi="Arial" w:eastAsia="Arial"/>
                <w:b w:val="0"/>
                <w:sz w:val="16"/>
              </w:rPr>
              <w:t>Complete one minimum task and log daily state.</w:t>
            </w:r>
          </w:p>
        </w:tc>
      </w:tr>
      <w:tr w14:paraId="20659A14">
        <w:trPr>
          <w:jc w:val="center"/>
        </w:trPr>
        <w:tc>
          <w:tcPr>
            <w:tcW w:w="1440" w:type="dxa"/>
            <w:tcMar>
              <w:top w:w="80" w:type="dxa"/>
              <w:left w:w="80" w:type="dxa"/>
              <w:bottom w:w="80" w:type="dxa"/>
              <w:right w:w="80" w:type="dxa"/>
            </w:tcMar>
            <w:vAlign w:val="top"/>
          </w:tcPr>
          <w:p w14:paraId="3A471A82">
            <w:pPr>
              <w:spacing w:after="20" w:line="240" w:lineRule="auto"/>
            </w:pPr>
            <w:r>
              <w:rPr>
                <w:rFonts w:ascii="Arial" w:hAnsi="Arial" w:eastAsia="Arial"/>
                <w:b w:val="0"/>
                <w:sz w:val="16"/>
              </w:rPr>
              <w:t>Day 2</w:t>
            </w:r>
          </w:p>
        </w:tc>
        <w:tc>
          <w:tcPr>
            <w:tcW w:w="3168" w:type="dxa"/>
            <w:tcMar>
              <w:top w:w="80" w:type="dxa"/>
              <w:left w:w="80" w:type="dxa"/>
              <w:bottom w:w="80" w:type="dxa"/>
              <w:right w:w="80" w:type="dxa"/>
            </w:tcMar>
            <w:vAlign w:val="top"/>
          </w:tcPr>
          <w:p w14:paraId="2CD365FB">
            <w:pPr>
              <w:spacing w:after="20" w:line="240" w:lineRule="auto"/>
            </w:pPr>
            <w:r>
              <w:rPr>
                <w:rFonts w:ascii="Arial" w:hAnsi="Arial" w:eastAsia="Arial"/>
                <w:b w:val="0"/>
                <w:sz w:val="16"/>
              </w:rPr>
              <w:t>Start</w:t>
            </w:r>
          </w:p>
        </w:tc>
        <w:tc>
          <w:tcPr>
            <w:tcW w:w="6048" w:type="dxa"/>
            <w:tcMar>
              <w:top w:w="80" w:type="dxa"/>
              <w:left w:w="80" w:type="dxa"/>
              <w:bottom w:w="80" w:type="dxa"/>
              <w:right w:w="80" w:type="dxa"/>
            </w:tcMar>
            <w:vAlign w:val="top"/>
          </w:tcPr>
          <w:p w14:paraId="1F206095">
            <w:pPr>
              <w:spacing w:after="20" w:line="240" w:lineRule="auto"/>
            </w:pPr>
            <w:r>
              <w:rPr>
                <w:rFonts w:ascii="Arial" w:hAnsi="Arial" w:eastAsia="Arial"/>
                <w:b w:val="0"/>
                <w:sz w:val="16"/>
              </w:rPr>
              <w:t>Repeat minimum task; do not increase difficulty yet.</w:t>
            </w:r>
          </w:p>
        </w:tc>
      </w:tr>
      <w:tr w14:paraId="1259197A">
        <w:trPr>
          <w:jc w:val="center"/>
        </w:trPr>
        <w:tc>
          <w:tcPr>
            <w:tcW w:w="1440" w:type="dxa"/>
            <w:tcMar>
              <w:top w:w="80" w:type="dxa"/>
              <w:left w:w="80" w:type="dxa"/>
              <w:bottom w:w="80" w:type="dxa"/>
              <w:right w:w="80" w:type="dxa"/>
            </w:tcMar>
            <w:vAlign w:val="top"/>
          </w:tcPr>
          <w:p w14:paraId="5C29A44F">
            <w:pPr>
              <w:spacing w:after="20" w:line="240" w:lineRule="auto"/>
            </w:pPr>
            <w:r>
              <w:rPr>
                <w:rFonts w:ascii="Arial" w:hAnsi="Arial" w:eastAsia="Arial"/>
                <w:b w:val="0"/>
                <w:sz w:val="16"/>
              </w:rPr>
              <w:t>Day 3</w:t>
            </w:r>
          </w:p>
        </w:tc>
        <w:tc>
          <w:tcPr>
            <w:tcW w:w="3168" w:type="dxa"/>
            <w:tcMar>
              <w:top w:w="80" w:type="dxa"/>
              <w:left w:w="80" w:type="dxa"/>
              <w:bottom w:w="80" w:type="dxa"/>
              <w:right w:w="80" w:type="dxa"/>
            </w:tcMar>
            <w:vAlign w:val="top"/>
          </w:tcPr>
          <w:p w14:paraId="401E93D1">
            <w:pPr>
              <w:spacing w:after="20" w:line="240" w:lineRule="auto"/>
            </w:pPr>
            <w:r>
              <w:rPr>
                <w:rFonts w:ascii="Arial" w:hAnsi="Arial" w:eastAsia="Arial"/>
                <w:b w:val="0"/>
                <w:sz w:val="16"/>
              </w:rPr>
              <w:t>Low stimulation</w:t>
            </w:r>
          </w:p>
        </w:tc>
        <w:tc>
          <w:tcPr>
            <w:tcW w:w="6048" w:type="dxa"/>
            <w:tcMar>
              <w:top w:w="80" w:type="dxa"/>
              <w:left w:w="80" w:type="dxa"/>
              <w:bottom w:w="80" w:type="dxa"/>
              <w:right w:w="80" w:type="dxa"/>
            </w:tcMar>
            <w:vAlign w:val="top"/>
          </w:tcPr>
          <w:p w14:paraId="13D9311E">
            <w:pPr>
              <w:spacing w:after="20" w:line="240" w:lineRule="auto"/>
            </w:pPr>
            <w:r>
              <w:rPr>
                <w:rFonts w:ascii="Arial" w:hAnsi="Arial" w:eastAsia="Arial"/>
                <w:b w:val="0"/>
                <w:sz w:val="16"/>
              </w:rPr>
              <w:t>Read 2 pages and write one note.</w:t>
            </w:r>
          </w:p>
        </w:tc>
      </w:tr>
      <w:tr w14:paraId="70F6983A">
        <w:trPr>
          <w:jc w:val="center"/>
        </w:trPr>
        <w:tc>
          <w:tcPr>
            <w:tcW w:w="1440" w:type="dxa"/>
            <w:tcMar>
              <w:top w:w="80" w:type="dxa"/>
              <w:left w:w="80" w:type="dxa"/>
              <w:bottom w:w="80" w:type="dxa"/>
              <w:right w:w="80" w:type="dxa"/>
            </w:tcMar>
            <w:vAlign w:val="top"/>
          </w:tcPr>
          <w:p w14:paraId="4B5C6C56">
            <w:pPr>
              <w:spacing w:after="20" w:line="240" w:lineRule="auto"/>
            </w:pPr>
            <w:r>
              <w:rPr>
                <w:rFonts w:ascii="Arial" w:hAnsi="Arial" w:eastAsia="Arial"/>
                <w:b w:val="0"/>
                <w:sz w:val="16"/>
              </w:rPr>
              <w:t>Day 4</w:t>
            </w:r>
          </w:p>
        </w:tc>
        <w:tc>
          <w:tcPr>
            <w:tcW w:w="3168" w:type="dxa"/>
            <w:tcMar>
              <w:top w:w="80" w:type="dxa"/>
              <w:left w:w="80" w:type="dxa"/>
              <w:bottom w:w="80" w:type="dxa"/>
              <w:right w:w="80" w:type="dxa"/>
            </w:tcMar>
            <w:vAlign w:val="top"/>
          </w:tcPr>
          <w:p w14:paraId="50CB2E69">
            <w:pPr>
              <w:spacing w:after="20" w:line="240" w:lineRule="auto"/>
            </w:pPr>
            <w:r>
              <w:rPr>
                <w:rFonts w:ascii="Arial" w:hAnsi="Arial" w:eastAsia="Arial"/>
                <w:b w:val="0"/>
                <w:sz w:val="16"/>
              </w:rPr>
              <w:t>Easy progress</w:t>
            </w:r>
          </w:p>
        </w:tc>
        <w:tc>
          <w:tcPr>
            <w:tcW w:w="6048" w:type="dxa"/>
            <w:tcMar>
              <w:top w:w="80" w:type="dxa"/>
              <w:left w:w="80" w:type="dxa"/>
              <w:bottom w:w="80" w:type="dxa"/>
              <w:right w:w="80" w:type="dxa"/>
            </w:tcMar>
            <w:vAlign w:val="top"/>
          </w:tcPr>
          <w:p w14:paraId="0C4555F6">
            <w:pPr>
              <w:spacing w:after="20" w:line="240" w:lineRule="auto"/>
            </w:pPr>
            <w:r>
              <w:rPr>
                <w:rFonts w:ascii="Arial" w:hAnsi="Arial" w:eastAsia="Arial"/>
                <w:b w:val="0"/>
                <w:sz w:val="16"/>
              </w:rPr>
              <w:t>Try the easy task if energy is 3 or higher.</w:t>
            </w:r>
          </w:p>
        </w:tc>
      </w:tr>
      <w:tr w14:paraId="19AA9D2E">
        <w:trPr>
          <w:jc w:val="center"/>
        </w:trPr>
        <w:tc>
          <w:tcPr>
            <w:tcW w:w="1440" w:type="dxa"/>
            <w:tcMar>
              <w:top w:w="80" w:type="dxa"/>
              <w:left w:w="80" w:type="dxa"/>
              <w:bottom w:w="80" w:type="dxa"/>
              <w:right w:w="80" w:type="dxa"/>
            </w:tcMar>
            <w:vAlign w:val="top"/>
          </w:tcPr>
          <w:p w14:paraId="2E9C0F07">
            <w:pPr>
              <w:spacing w:after="20" w:line="240" w:lineRule="auto"/>
            </w:pPr>
            <w:r>
              <w:rPr>
                <w:rFonts w:ascii="Arial" w:hAnsi="Arial" w:eastAsia="Arial"/>
                <w:b w:val="0"/>
                <w:sz w:val="16"/>
              </w:rPr>
              <w:t>Day 5</w:t>
            </w:r>
          </w:p>
        </w:tc>
        <w:tc>
          <w:tcPr>
            <w:tcW w:w="3168" w:type="dxa"/>
            <w:tcMar>
              <w:top w:w="80" w:type="dxa"/>
              <w:left w:w="80" w:type="dxa"/>
              <w:bottom w:w="80" w:type="dxa"/>
              <w:right w:w="80" w:type="dxa"/>
            </w:tcMar>
            <w:vAlign w:val="top"/>
          </w:tcPr>
          <w:p w14:paraId="391019F0">
            <w:pPr>
              <w:spacing w:after="20" w:line="240" w:lineRule="auto"/>
            </w:pPr>
            <w:r>
              <w:rPr>
                <w:rFonts w:ascii="Arial" w:hAnsi="Arial" w:eastAsia="Arial"/>
                <w:b w:val="0"/>
                <w:sz w:val="16"/>
              </w:rPr>
              <w:t>Recovery practice</w:t>
            </w:r>
          </w:p>
        </w:tc>
        <w:tc>
          <w:tcPr>
            <w:tcW w:w="6048" w:type="dxa"/>
            <w:tcMar>
              <w:top w:w="80" w:type="dxa"/>
              <w:left w:w="80" w:type="dxa"/>
              <w:bottom w:w="80" w:type="dxa"/>
              <w:right w:w="80" w:type="dxa"/>
            </w:tcMar>
            <w:vAlign w:val="top"/>
          </w:tcPr>
          <w:p w14:paraId="1F1B4113">
            <w:pPr>
              <w:spacing w:after="20" w:line="240" w:lineRule="auto"/>
            </w:pPr>
            <w:r>
              <w:rPr>
                <w:rFonts w:ascii="Arial" w:hAnsi="Arial" w:eastAsia="Arial"/>
                <w:b w:val="0"/>
                <w:sz w:val="16"/>
              </w:rPr>
              <w:t>If missed, return with minimum task only.</w:t>
            </w:r>
          </w:p>
        </w:tc>
      </w:tr>
      <w:tr w14:paraId="44E01B9C">
        <w:trPr>
          <w:jc w:val="center"/>
        </w:trPr>
        <w:tc>
          <w:tcPr>
            <w:tcW w:w="1440" w:type="dxa"/>
            <w:tcMar>
              <w:top w:w="80" w:type="dxa"/>
              <w:left w:w="80" w:type="dxa"/>
              <w:bottom w:w="80" w:type="dxa"/>
              <w:right w:w="80" w:type="dxa"/>
            </w:tcMar>
            <w:vAlign w:val="top"/>
          </w:tcPr>
          <w:p w14:paraId="79970184">
            <w:pPr>
              <w:spacing w:after="20" w:line="240" w:lineRule="auto"/>
            </w:pPr>
            <w:r>
              <w:rPr>
                <w:rFonts w:ascii="Arial" w:hAnsi="Arial" w:eastAsia="Arial"/>
                <w:b w:val="0"/>
                <w:sz w:val="16"/>
              </w:rPr>
              <w:t>Day 6</w:t>
            </w:r>
          </w:p>
        </w:tc>
        <w:tc>
          <w:tcPr>
            <w:tcW w:w="3168" w:type="dxa"/>
            <w:tcMar>
              <w:top w:w="80" w:type="dxa"/>
              <w:left w:w="80" w:type="dxa"/>
              <w:bottom w:w="80" w:type="dxa"/>
              <w:right w:w="80" w:type="dxa"/>
            </w:tcMar>
            <w:vAlign w:val="top"/>
          </w:tcPr>
          <w:p w14:paraId="23F541EC">
            <w:pPr>
              <w:spacing w:after="20" w:line="240" w:lineRule="auto"/>
            </w:pPr>
            <w:r>
              <w:rPr>
                <w:rFonts w:ascii="Arial" w:hAnsi="Arial" w:eastAsia="Arial"/>
                <w:b w:val="0"/>
                <w:sz w:val="16"/>
              </w:rPr>
              <w:t>Category action</w:t>
            </w:r>
          </w:p>
        </w:tc>
        <w:tc>
          <w:tcPr>
            <w:tcW w:w="6048" w:type="dxa"/>
            <w:tcMar>
              <w:top w:w="80" w:type="dxa"/>
              <w:left w:w="80" w:type="dxa"/>
              <w:bottom w:w="80" w:type="dxa"/>
              <w:right w:w="80" w:type="dxa"/>
            </w:tcMar>
            <w:vAlign w:val="top"/>
          </w:tcPr>
          <w:p w14:paraId="7511C575">
            <w:pPr>
              <w:spacing w:after="20" w:line="240" w:lineRule="auto"/>
            </w:pPr>
            <w:r>
              <w:rPr>
                <w:rFonts w:ascii="Arial" w:hAnsi="Arial" w:eastAsia="Arial"/>
                <w:b w:val="0"/>
                <w:sz w:val="16"/>
              </w:rPr>
              <w:t>Complete one category-specific minimum or easy task.</w:t>
            </w:r>
          </w:p>
        </w:tc>
      </w:tr>
      <w:tr w14:paraId="34C75F64">
        <w:trPr>
          <w:jc w:val="center"/>
        </w:trPr>
        <w:tc>
          <w:tcPr>
            <w:tcW w:w="1440" w:type="dxa"/>
            <w:tcMar>
              <w:top w:w="80" w:type="dxa"/>
              <w:left w:w="80" w:type="dxa"/>
              <w:bottom w:w="80" w:type="dxa"/>
              <w:right w:w="80" w:type="dxa"/>
            </w:tcMar>
            <w:vAlign w:val="top"/>
          </w:tcPr>
          <w:p w14:paraId="2C9278B8">
            <w:pPr>
              <w:spacing w:after="20" w:line="240" w:lineRule="auto"/>
            </w:pPr>
            <w:r>
              <w:rPr>
                <w:rFonts w:ascii="Arial" w:hAnsi="Arial" w:eastAsia="Arial"/>
                <w:b w:val="0"/>
                <w:sz w:val="16"/>
              </w:rPr>
              <w:t>Day 7</w:t>
            </w:r>
          </w:p>
        </w:tc>
        <w:tc>
          <w:tcPr>
            <w:tcW w:w="3168" w:type="dxa"/>
            <w:tcMar>
              <w:top w:w="80" w:type="dxa"/>
              <w:left w:w="80" w:type="dxa"/>
              <w:bottom w:w="80" w:type="dxa"/>
              <w:right w:w="80" w:type="dxa"/>
            </w:tcMar>
            <w:vAlign w:val="top"/>
          </w:tcPr>
          <w:p w14:paraId="69D04CDD">
            <w:pPr>
              <w:spacing w:after="20" w:line="240" w:lineRule="auto"/>
            </w:pPr>
            <w:r>
              <w:rPr>
                <w:rFonts w:ascii="Arial" w:hAnsi="Arial" w:eastAsia="Arial"/>
                <w:b w:val="0"/>
                <w:sz w:val="16"/>
              </w:rPr>
              <w:t>Review</w:t>
            </w:r>
          </w:p>
        </w:tc>
        <w:tc>
          <w:tcPr>
            <w:tcW w:w="6048" w:type="dxa"/>
            <w:tcMar>
              <w:top w:w="80" w:type="dxa"/>
              <w:left w:w="80" w:type="dxa"/>
              <w:bottom w:w="80" w:type="dxa"/>
              <w:right w:w="80" w:type="dxa"/>
            </w:tcMar>
            <w:vAlign w:val="top"/>
          </w:tcPr>
          <w:p w14:paraId="2EF9B33F">
            <w:pPr>
              <w:spacing w:after="20" w:line="240" w:lineRule="auto"/>
            </w:pPr>
            <w:r>
              <w:rPr>
                <w:rFonts w:ascii="Arial" w:hAnsi="Arial" w:eastAsia="Arial"/>
                <w:b w:val="0"/>
                <w:sz w:val="16"/>
              </w:rPr>
              <w:t>Complete weekly review and adjust next week.</w:t>
            </w:r>
          </w:p>
        </w:tc>
      </w:tr>
    </w:tbl>
    <w:p w14:paraId="15CC31A3">
      <w:pPr>
        <w:pStyle w:val="165"/>
      </w:pPr>
    </w:p>
    <w:p w14:paraId="5C723E28">
      <w:pPr>
        <w:pStyle w:val="3"/>
      </w:pPr>
      <w:r>
        <w:t>Appendix C - Foundational Evidence Base</w:t>
      </w:r>
    </w:p>
    <w:p w14:paraId="1FA8D6BC">
      <w:r>
        <w:t>This product concept is informed by established work in goal-setting theory, self-regulation, implementation intentions, self-efficacy, behavior change techniques, delayed gratification, hyperbolic discounting, procrastination research, habit formation, and reward learning. The product should reference these ideas carefully and avoid overstating causality or clinical benefits.</w:t>
      </w:r>
    </w:p>
    <w:p w14:paraId="1256BD29">
      <w:pPr>
        <w:pStyle w:val="16"/>
        <w:spacing w:after="40"/>
      </w:pPr>
      <w:r>
        <w:rPr>
          <w:rFonts w:ascii="Arial" w:hAnsi="Arial"/>
          <w:sz w:val="18"/>
        </w:rPr>
        <w:t>Locke and Latham - goal-setting theory.</w:t>
      </w:r>
    </w:p>
    <w:p w14:paraId="2B6FAEEF">
      <w:pPr>
        <w:pStyle w:val="16"/>
        <w:spacing w:after="40"/>
      </w:pPr>
      <w:r>
        <w:rPr>
          <w:rFonts w:ascii="Arial" w:hAnsi="Arial"/>
          <w:sz w:val="18"/>
        </w:rPr>
        <w:t>Carver and Scheier - self-regulation and feedback loops.</w:t>
      </w:r>
    </w:p>
    <w:p w14:paraId="5F6809E8">
      <w:pPr>
        <w:pStyle w:val="16"/>
        <w:spacing w:after="40"/>
      </w:pPr>
      <w:r>
        <w:rPr>
          <w:rFonts w:ascii="Arial" w:hAnsi="Arial"/>
          <w:sz w:val="18"/>
        </w:rPr>
        <w:t>Bandura - self-efficacy.</w:t>
      </w:r>
    </w:p>
    <w:p w14:paraId="754327D1">
      <w:pPr>
        <w:pStyle w:val="16"/>
        <w:spacing w:after="40"/>
      </w:pPr>
      <w:r>
        <w:rPr>
          <w:rFonts w:ascii="Arial" w:hAnsi="Arial"/>
          <w:sz w:val="18"/>
        </w:rPr>
        <w:t>Gollwitzer - implementation intentions and if-then planning.</w:t>
      </w:r>
    </w:p>
    <w:p w14:paraId="669360FE">
      <w:pPr>
        <w:pStyle w:val="16"/>
        <w:spacing w:after="40"/>
      </w:pPr>
      <w:r>
        <w:rPr>
          <w:rFonts w:ascii="Arial" w:hAnsi="Arial"/>
          <w:sz w:val="18"/>
        </w:rPr>
        <w:t>Steel - procrastination and temporal motivation theory.</w:t>
      </w:r>
    </w:p>
    <w:p w14:paraId="1F94AB95">
      <w:pPr>
        <w:pStyle w:val="16"/>
        <w:spacing w:after="40"/>
      </w:pPr>
      <w:r>
        <w:rPr>
          <w:rFonts w:ascii="Arial" w:hAnsi="Arial"/>
          <w:sz w:val="18"/>
        </w:rPr>
        <w:t>Laibson and Ainslie - hyperbolic discounting and preference reversal.</w:t>
      </w:r>
    </w:p>
    <w:p w14:paraId="731BDF42">
      <w:pPr>
        <w:pStyle w:val="16"/>
        <w:spacing w:after="40"/>
      </w:pPr>
      <w:r>
        <w:rPr>
          <w:rFonts w:ascii="Arial" w:hAnsi="Arial"/>
          <w:sz w:val="18"/>
        </w:rPr>
        <w:t>Michie et al. - behavior change technique taxonomy.</w:t>
      </w:r>
    </w:p>
    <w:p w14:paraId="262E5842">
      <w:pPr>
        <w:pStyle w:val="16"/>
        <w:spacing w:after="40"/>
      </w:pPr>
      <w:r>
        <w:rPr>
          <w:rFonts w:ascii="Arial" w:hAnsi="Arial"/>
          <w:sz w:val="18"/>
        </w:rPr>
        <w:t>Lally et al. - habit formation and automaticity.</w:t>
      </w:r>
    </w:p>
    <w:p w14:paraId="0A8FCBE6">
      <w:pPr>
        <w:pStyle w:val="16"/>
        <w:spacing w:after="40"/>
      </w:pPr>
      <w:r>
        <w:rPr>
          <w:rFonts w:ascii="Arial" w:hAnsi="Arial"/>
          <w:sz w:val="18"/>
        </w:rPr>
        <w:t>Berridge and Robinson - wanting vs. liking and incentive salience.</w:t>
      </w:r>
    </w:p>
    <w:p w14:paraId="17DC10D6">
      <w:pPr>
        <w:pStyle w:val="3"/>
      </w:pPr>
      <w:r>
        <w:t>Appendix D - Open Questions</w:t>
      </w:r>
    </w:p>
    <w:p w14:paraId="3881CAB5">
      <w:pPr>
        <w:pStyle w:val="16"/>
        <w:spacing w:after="40"/>
      </w:pPr>
      <w:r>
        <w:rPr>
          <w:rFonts w:ascii="Arial" w:hAnsi="Arial"/>
          <w:sz w:val="18"/>
        </w:rPr>
        <w:t xml:space="preserve">Should the English product name be </w:t>
      </w:r>
      <w:r>
        <w:rPr>
          <w:rFonts w:hint="eastAsia" w:eastAsia="宋体"/>
          <w:sz w:val="18"/>
          <w:lang w:eastAsia="zh-CN"/>
        </w:rPr>
        <w:t>StayThread</w:t>
      </w:r>
      <w:r>
        <w:rPr>
          <w:rFonts w:ascii="Arial" w:hAnsi="Arial"/>
          <w:sz w:val="18"/>
        </w:rPr>
        <w:t>, LongRun, KeepFlow, or another brand?</w:t>
      </w:r>
    </w:p>
    <w:p w14:paraId="05CB4D9D">
      <w:pPr>
        <w:pStyle w:val="16"/>
        <w:spacing w:after="40"/>
      </w:pPr>
      <w:r>
        <w:rPr>
          <w:rFonts w:ascii="Arial" w:hAnsi="Arial"/>
          <w:sz w:val="18"/>
        </w:rPr>
        <w:t>Should the MVP prioritize independent builders or general personal growth users first?</w:t>
      </w:r>
    </w:p>
    <w:p w14:paraId="6EF805B9">
      <w:pPr>
        <w:pStyle w:val="16"/>
        <w:spacing w:after="40"/>
      </w:pPr>
      <w:r>
        <w:rPr>
          <w:rFonts w:ascii="Arial" w:hAnsi="Arial"/>
          <w:sz w:val="18"/>
        </w:rPr>
        <w:t>Should SEO/Growth be included in public MVP or used internally first?</w:t>
      </w:r>
    </w:p>
    <w:p w14:paraId="31CF92B8">
      <w:pPr>
        <w:pStyle w:val="16"/>
        <w:spacing w:after="40"/>
      </w:pPr>
      <w:r>
        <w:rPr>
          <w:rFonts w:ascii="Arial" w:hAnsi="Arial"/>
          <w:sz w:val="18"/>
        </w:rPr>
        <w:t>How much AI generation should be allowed before deterministic templates are validated?</w:t>
      </w:r>
    </w:p>
    <w:p w14:paraId="24B6667F">
      <w:pPr>
        <w:pStyle w:val="16"/>
        <w:spacing w:after="40"/>
      </w:pPr>
      <w:r>
        <w:rPr>
          <w:rFonts w:ascii="Arial" w:hAnsi="Arial"/>
          <w:sz w:val="18"/>
        </w:rPr>
        <w:t>Should the first private beta be 14 days or 30 days?</w:t>
      </w:r>
    </w:p>
    <w:sectPr>
      <w:headerReference r:id="rId5" w:type="default"/>
      <w:footerReference r:id="rId6" w:type="default"/>
      <w:pgSz w:w="12240" w:h="15840"/>
      <w:pgMar w:top="1008" w:right="1080" w:bottom="936"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58D55">
    <w:pPr>
      <w:pStyle w:val="165"/>
      <w:jc w:val="center"/>
    </w:pPr>
    <w:r>
      <w:t>Draft for product development kickoff | American English version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6A6F4">
    <w:pPr>
      <w:pStyle w:val="165"/>
      <w:jc w:val="right"/>
    </w:pPr>
    <w:r>
      <w:rPr>
        <w:lang w:val="en-US" w:eastAsia="zh-CN"/>
      </w:rPr>
      <w:t>StayThread</w:t>
    </w:r>
    <w:r>
      <w:t xml:space="preserve"> PRD and Requirements Specification -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FB1461"/>
    <w:rsid w:val="7DFF5C23"/>
    <w:rsid w:val="E35E30D4"/>
    <w:rsid w:val="EE7F8F6B"/>
    <w:rsid w:val="FBF65F75"/>
    <w:rsid w:val="FDDE86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Arial" w:cstheme="minorBidi"/>
      <w:sz w:val="19"/>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375623"/>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58585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60" w:after="80" w:line="240" w:lineRule="auto"/>
      <w:contextualSpacing/>
    </w:pPr>
    <w:rPr>
      <w:rFonts w:asciiTheme="majorHAnsi" w:hAnsiTheme="majorHAnsi" w:eastAsiaTheme="majorEastAsia" w:cstheme="majorBidi"/>
      <w:b/>
      <w:color w:val="1F4E79"/>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DocSubtitle"/>
    <w:uiPriority w:val="0"/>
    <w:pPr>
      <w:spacing w:after="200" w:line="276" w:lineRule="auto"/>
    </w:pPr>
    <w:rPr>
      <w:rFonts w:ascii="Arial" w:hAnsi="Arial" w:eastAsia="Arial" w:cstheme="minorBidi"/>
      <w:color w:val="595959"/>
      <w:sz w:val="26"/>
      <w:szCs w:val="22"/>
      <w:lang w:val="en-US" w:eastAsia="en-US" w:bidi="ar-SA"/>
    </w:rPr>
  </w:style>
  <w:style w:type="paragraph" w:customStyle="1" w:styleId="165">
    <w:name w:val="SmallNote"/>
    <w:uiPriority w:val="0"/>
    <w:pPr>
      <w:spacing w:after="80" w:line="276" w:lineRule="auto"/>
    </w:pPr>
    <w:rPr>
      <w:rFonts w:ascii="Arial" w:hAnsi="Arial" w:eastAsia="Arial" w:cstheme="minorBidi"/>
      <w:color w:val="646464"/>
      <w:sz w:val="17"/>
      <w:szCs w:val="22"/>
      <w:lang w:val="en-US" w:eastAsia="en-US" w:bidi="ar-SA"/>
    </w:rPr>
  </w:style>
  <w:style w:type="paragraph" w:customStyle="1" w:styleId="166">
    <w:name w:val="CodeBlock"/>
    <w:uiPriority w:val="0"/>
    <w:pPr>
      <w:spacing w:after="40" w:line="276" w:lineRule="auto"/>
      <w:ind w:left="216"/>
    </w:pPr>
    <w:rPr>
      <w:rFonts w:ascii="Courier New" w:hAnsi="Courier New" w:eastAsia="Courier New"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马桂波</cp:lastModifiedBy>
  <dcterms:modified xsi:type="dcterms:W3CDTF">2026-05-29T12:19:19Z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11CE6A38812C09645913196A0BA9C544_42</vt:lpwstr>
  </property>
</Properties>
</file>